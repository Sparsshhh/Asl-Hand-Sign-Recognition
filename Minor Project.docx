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32">
      <w:pPr>
        <w:spacing w:line="240" w:lineRule="auto"/>
        <w:jc w:val="both"/>
        <w:rPr>
          <w:rFonts w:ascii="Times New Roman" w:hAnsi="Times New Roman" w:eastAsia="Times New Roman" w:cs="Times New Roman"/>
          <w:b/>
          <w:sz w:val="23"/>
          <w:szCs w:val="23"/>
        </w:rPr>
      </w:pPr>
    </w:p>
    <w:p w14:paraId="60C462A7">
      <w:pPr>
        <w:pStyle w:val="14"/>
        <w:keepNext w:val="0"/>
        <w:keepLines w:val="0"/>
        <w:widowControl/>
        <w:suppressLineNumbers w:val="0"/>
        <w:bidi w:val="0"/>
        <w:spacing w:before="0" w:beforeAutospacing="0" w:after="0" w:afterAutospacing="0" w:line="12" w:lineRule="atLeast"/>
        <w:ind w:right="6"/>
        <w:jc w:val="center"/>
        <w:rPr>
          <w:sz w:val="33"/>
          <w:szCs w:val="33"/>
        </w:rPr>
      </w:pPr>
      <w:r>
        <w:rPr>
          <w:rFonts w:hint="default" w:ascii="Times New Roman" w:hAnsi="Times New Roman" w:cs="Times New Roman"/>
          <w:b/>
          <w:bCs/>
          <w:i w:val="0"/>
          <w:iCs w:val="0"/>
          <w:color w:val="000000"/>
          <w:sz w:val="33"/>
          <w:szCs w:val="33"/>
          <w:u w:val="none"/>
          <w:vertAlign w:val="baseline"/>
        </w:rPr>
        <w:t>A PROJECT REPORT</w:t>
      </w:r>
    </w:p>
    <w:p w14:paraId="0CCF7401">
      <w:pPr>
        <w:keepNext w:val="0"/>
        <w:keepLines w:val="0"/>
        <w:widowControl/>
        <w:suppressLineNumbers w:val="0"/>
        <w:jc w:val="left"/>
      </w:pPr>
    </w:p>
    <w:p w14:paraId="5F6686EF">
      <w:pPr>
        <w:pStyle w:val="14"/>
        <w:keepNext w:val="0"/>
        <w:keepLines w:val="0"/>
        <w:widowControl/>
        <w:suppressLineNumbers w:val="0"/>
        <w:bidi w:val="0"/>
        <w:spacing w:before="0" w:beforeAutospacing="0" w:after="0" w:afterAutospacing="0" w:line="12" w:lineRule="atLeast"/>
        <w:ind w:right="6"/>
        <w:jc w:val="center"/>
        <w:rPr>
          <w:sz w:val="39"/>
          <w:szCs w:val="39"/>
        </w:rPr>
      </w:pPr>
      <w:r>
        <w:rPr>
          <w:rFonts w:hint="default" w:ascii="Times New Roman" w:hAnsi="Times New Roman" w:cs="Times New Roman"/>
          <w:b/>
          <w:bCs/>
          <w:i w:val="0"/>
          <w:iCs w:val="0"/>
          <w:color w:val="000000"/>
          <w:sz w:val="39"/>
          <w:szCs w:val="39"/>
          <w:u w:val="none"/>
          <w:vertAlign w:val="baseline"/>
        </w:rPr>
        <w:t>on</w:t>
      </w:r>
    </w:p>
    <w:p w14:paraId="6DA0BF7F">
      <w:pPr>
        <w:pStyle w:val="14"/>
        <w:keepNext w:val="0"/>
        <w:keepLines w:val="0"/>
        <w:widowControl/>
        <w:suppressLineNumbers w:val="0"/>
        <w:bidi w:val="0"/>
        <w:spacing w:before="0" w:beforeAutospacing="0" w:after="0" w:afterAutospacing="0" w:line="12" w:lineRule="atLeast"/>
        <w:ind w:right="6"/>
        <w:jc w:val="center"/>
        <w:rPr>
          <w:sz w:val="39"/>
          <w:szCs w:val="39"/>
        </w:rPr>
      </w:pPr>
      <w:r>
        <w:rPr>
          <w:rFonts w:hint="default" w:ascii="Times New Roman" w:hAnsi="Times New Roman" w:cs="Times New Roman"/>
          <w:b/>
          <w:bCs/>
          <w:i w:val="0"/>
          <w:iCs w:val="0"/>
          <w:color w:val="000000"/>
          <w:sz w:val="39"/>
          <w:szCs w:val="39"/>
          <w:u w:val="none"/>
          <w:vertAlign w:val="baseline"/>
        </w:rPr>
        <w:t>“Real-Time ASL Hand Sign Recognition Using Convolutional Neural Networks”</w:t>
      </w:r>
    </w:p>
    <w:p w14:paraId="431BFD49">
      <w:pPr>
        <w:keepNext w:val="0"/>
        <w:keepLines w:val="0"/>
        <w:widowControl/>
        <w:suppressLineNumbers w:val="0"/>
        <w:spacing w:after="240" w:afterAutospacing="0"/>
        <w:jc w:val="left"/>
      </w:pPr>
    </w:p>
    <w:p w14:paraId="1B942AB7">
      <w:pPr>
        <w:pStyle w:val="14"/>
        <w:keepNext w:val="0"/>
        <w:keepLines w:val="0"/>
        <w:widowControl/>
        <w:suppressLineNumbers w:val="0"/>
        <w:bidi w:val="0"/>
        <w:spacing w:before="0" w:beforeAutospacing="0" w:after="0" w:afterAutospacing="0" w:line="12" w:lineRule="atLeast"/>
        <w:ind w:right="6"/>
        <w:jc w:val="center"/>
        <w:rPr>
          <w:b/>
          <w:bCs/>
          <w:sz w:val="33"/>
          <w:szCs w:val="33"/>
        </w:rPr>
      </w:pPr>
      <w:r>
        <w:rPr>
          <w:rFonts w:hint="default" w:ascii="Times New Roman" w:hAnsi="Times New Roman" w:cs="Times New Roman"/>
          <w:b/>
          <w:bCs/>
          <w:i w:val="0"/>
          <w:iCs w:val="0"/>
          <w:color w:val="000000"/>
          <w:sz w:val="33"/>
          <w:szCs w:val="33"/>
          <w:u w:val="none"/>
          <w:vertAlign w:val="baseline"/>
        </w:rPr>
        <w:t>Submitted to</w:t>
      </w:r>
    </w:p>
    <w:p w14:paraId="4655E68D">
      <w:pPr>
        <w:keepNext w:val="0"/>
        <w:keepLines w:val="0"/>
        <w:widowControl/>
        <w:suppressLineNumbers w:val="0"/>
        <w:jc w:val="left"/>
        <w:rPr>
          <w:b w:val="0"/>
          <w:bCs w:val="0"/>
        </w:rPr>
      </w:pPr>
    </w:p>
    <w:p w14:paraId="2225D1C4">
      <w:pPr>
        <w:pStyle w:val="14"/>
        <w:keepNext w:val="0"/>
        <w:keepLines w:val="0"/>
        <w:widowControl/>
        <w:suppressLineNumbers w:val="0"/>
        <w:bidi w:val="0"/>
        <w:spacing w:before="0" w:beforeAutospacing="0" w:after="0" w:afterAutospacing="0" w:line="12" w:lineRule="atLeast"/>
        <w:ind w:right="6"/>
        <w:jc w:val="center"/>
        <w:rPr>
          <w:rFonts w:hint="default" w:ascii="Times New Roman" w:hAnsi="Times New Roman" w:cs="Times New Roman"/>
          <w:b/>
          <w:bCs/>
          <w:i w:val="0"/>
          <w:iCs w:val="0"/>
          <w:color w:val="000000"/>
          <w:sz w:val="39"/>
          <w:szCs w:val="39"/>
          <w:u w:val="none"/>
          <w:vertAlign w:val="baseline"/>
        </w:rPr>
      </w:pPr>
      <w:r>
        <w:rPr>
          <w:rFonts w:hint="default" w:ascii="Times New Roman" w:hAnsi="Times New Roman" w:cs="Times New Roman"/>
          <w:b/>
          <w:bCs/>
          <w:i w:val="0"/>
          <w:iCs w:val="0"/>
          <w:color w:val="000000"/>
          <w:sz w:val="39"/>
          <w:szCs w:val="39"/>
          <w:u w:val="none"/>
          <w:vertAlign w:val="baseline"/>
        </w:rPr>
        <w:t>KIIT Deemed to be University</w:t>
      </w:r>
    </w:p>
    <w:p w14:paraId="5D59CD4C">
      <w:pPr>
        <w:pStyle w:val="14"/>
        <w:keepNext w:val="0"/>
        <w:keepLines w:val="0"/>
        <w:widowControl/>
        <w:suppressLineNumbers w:val="0"/>
        <w:bidi w:val="0"/>
        <w:spacing w:before="0" w:beforeAutospacing="0" w:after="0" w:afterAutospacing="0" w:line="12" w:lineRule="atLeast"/>
        <w:ind w:right="6"/>
        <w:jc w:val="center"/>
        <w:rPr>
          <w:rFonts w:hint="default" w:ascii="Times New Roman" w:hAnsi="Times New Roman" w:cs="Times New Roman"/>
          <w:b/>
          <w:bCs/>
          <w:i w:val="0"/>
          <w:iCs w:val="0"/>
          <w:color w:val="000000"/>
          <w:sz w:val="39"/>
          <w:szCs w:val="39"/>
          <w:u w:val="none"/>
          <w:vertAlign w:val="baseline"/>
        </w:rPr>
      </w:pPr>
    </w:p>
    <w:p w14:paraId="7A320B29">
      <w:pPr>
        <w:pStyle w:val="14"/>
        <w:keepNext w:val="0"/>
        <w:keepLines w:val="0"/>
        <w:widowControl/>
        <w:suppressLineNumbers w:val="0"/>
        <w:bidi w:val="0"/>
        <w:spacing w:before="0" w:beforeAutospacing="0" w:after="0" w:afterAutospacing="0" w:line="12" w:lineRule="atLeast"/>
        <w:ind w:right="6"/>
        <w:jc w:val="center"/>
        <w:rPr>
          <w:b/>
          <w:bCs/>
          <w:sz w:val="33"/>
          <w:szCs w:val="33"/>
        </w:rPr>
      </w:pPr>
      <w:r>
        <w:rPr>
          <w:rFonts w:hint="default" w:ascii="Times New Roman" w:hAnsi="Times New Roman" w:cs="Times New Roman"/>
          <w:b/>
          <w:bCs/>
          <w:i w:val="0"/>
          <w:iCs w:val="0"/>
          <w:color w:val="000000"/>
          <w:sz w:val="33"/>
          <w:szCs w:val="33"/>
          <w:u w:val="none"/>
          <w:vertAlign w:val="baseline"/>
        </w:rPr>
        <w:t>In Partial Fulfil</w:t>
      </w:r>
      <w:r>
        <w:rPr>
          <w:rFonts w:hint="default" w:cs="Times New Roman"/>
          <w:b/>
          <w:bCs/>
          <w:i w:val="0"/>
          <w:iCs w:val="0"/>
          <w:color w:val="000000"/>
          <w:sz w:val="33"/>
          <w:szCs w:val="33"/>
          <w:u w:val="none"/>
          <w:vertAlign w:val="baseline"/>
          <w:lang w:val="en-US"/>
        </w:rPr>
        <w:t>l</w:t>
      </w:r>
      <w:r>
        <w:rPr>
          <w:rFonts w:hint="default" w:ascii="Times New Roman" w:hAnsi="Times New Roman" w:cs="Times New Roman"/>
          <w:b/>
          <w:bCs/>
          <w:i w:val="0"/>
          <w:iCs w:val="0"/>
          <w:color w:val="000000"/>
          <w:sz w:val="33"/>
          <w:szCs w:val="33"/>
          <w:u w:val="none"/>
          <w:vertAlign w:val="baseline"/>
        </w:rPr>
        <w:t>ment of the Requirement for the Award of</w:t>
      </w:r>
    </w:p>
    <w:p w14:paraId="5AFAAF86">
      <w:pPr>
        <w:keepNext w:val="0"/>
        <w:keepLines w:val="0"/>
        <w:widowControl/>
        <w:suppressLineNumbers w:val="0"/>
        <w:jc w:val="left"/>
        <w:rPr>
          <w:b/>
          <w:bCs/>
          <w:sz w:val="33"/>
          <w:szCs w:val="33"/>
        </w:rPr>
      </w:pPr>
    </w:p>
    <w:p w14:paraId="735D8FA5">
      <w:pPr>
        <w:pStyle w:val="14"/>
        <w:keepNext w:val="0"/>
        <w:keepLines w:val="0"/>
        <w:widowControl/>
        <w:suppressLineNumbers w:val="0"/>
        <w:tabs>
          <w:tab w:val="left" w:pos="7480"/>
          <w:tab w:val="left" w:pos="8800"/>
        </w:tabs>
        <w:bidi w:val="0"/>
        <w:spacing w:before="0" w:beforeAutospacing="0" w:after="0" w:afterAutospacing="0" w:line="12" w:lineRule="atLeast"/>
        <w:ind w:left="2717" w:leftChars="1000" w:right="2988" w:rightChars="1358" w:hanging="517" w:hangingChars="156"/>
        <w:jc w:val="center"/>
        <w:rPr>
          <w:rFonts w:hint="default" w:ascii="Times New Roman" w:hAnsi="Times New Roman" w:cs="Times New Roman"/>
          <w:b/>
          <w:bCs/>
          <w:i w:val="0"/>
          <w:iCs w:val="0"/>
          <w:color w:val="111111"/>
          <w:sz w:val="33"/>
          <w:szCs w:val="33"/>
          <w:u w:val="none"/>
          <w:vertAlign w:val="baseline"/>
        </w:rPr>
      </w:pPr>
      <w:r>
        <w:rPr>
          <w:rFonts w:hint="default" w:ascii="Times New Roman" w:hAnsi="Times New Roman" w:cs="Times New Roman"/>
          <w:b/>
          <w:bCs/>
          <w:i w:val="0"/>
          <w:iCs w:val="0"/>
          <w:color w:val="111111"/>
          <w:sz w:val="33"/>
          <w:szCs w:val="33"/>
          <w:u w:val="none"/>
          <w:vertAlign w:val="baseline"/>
        </w:rPr>
        <w:t xml:space="preserve">BACHELOR'S </w:t>
      </w:r>
      <w:r>
        <w:rPr>
          <w:rFonts w:hint="default" w:ascii="Times New Roman" w:hAnsi="Times New Roman" w:cs="Times New Roman"/>
          <w:b/>
          <w:bCs/>
          <w:i w:val="0"/>
          <w:iCs w:val="0"/>
          <w:color w:val="242424"/>
          <w:sz w:val="33"/>
          <w:szCs w:val="33"/>
          <w:u w:val="none"/>
          <w:vertAlign w:val="baseline"/>
        </w:rPr>
        <w:t xml:space="preserve">DEGREE </w:t>
      </w:r>
      <w:r>
        <w:rPr>
          <w:rFonts w:hint="default" w:ascii="Times New Roman" w:hAnsi="Times New Roman" w:cs="Times New Roman"/>
          <w:b/>
          <w:bCs/>
          <w:i w:val="0"/>
          <w:iCs w:val="0"/>
          <w:color w:val="111111"/>
          <w:sz w:val="33"/>
          <w:szCs w:val="33"/>
          <w:u w:val="none"/>
          <w:vertAlign w:val="baseline"/>
        </w:rPr>
        <w:t>IN</w:t>
      </w:r>
    </w:p>
    <w:p w14:paraId="66A5A074">
      <w:pPr>
        <w:pStyle w:val="14"/>
        <w:keepNext w:val="0"/>
        <w:keepLines w:val="0"/>
        <w:widowControl/>
        <w:suppressLineNumbers w:val="0"/>
        <w:tabs>
          <w:tab w:val="left" w:pos="8800"/>
          <w:tab w:val="left" w:pos="9020"/>
          <w:tab w:val="left" w:pos="9680"/>
        </w:tabs>
        <w:bidi w:val="0"/>
        <w:spacing w:before="0" w:beforeAutospacing="0" w:after="0" w:afterAutospacing="0" w:line="12" w:lineRule="atLeast"/>
        <w:ind w:right="348" w:rightChars="158"/>
        <w:jc w:val="center"/>
        <w:rPr>
          <w:b/>
          <w:bCs/>
          <w:sz w:val="33"/>
          <w:szCs w:val="33"/>
        </w:rPr>
      </w:pPr>
      <w:r>
        <w:rPr>
          <w:rFonts w:hint="default" w:ascii="Times New Roman" w:hAnsi="Times New Roman" w:cs="Times New Roman"/>
          <w:b/>
          <w:bCs/>
          <w:i w:val="0"/>
          <w:iCs w:val="0"/>
          <w:color w:val="111111"/>
          <w:sz w:val="33"/>
          <w:szCs w:val="33"/>
          <w:u w:val="none"/>
          <w:vertAlign w:val="baseline"/>
        </w:rPr>
        <w:t>COMPUTER</w:t>
      </w:r>
      <w:r>
        <w:rPr>
          <w:rFonts w:hint="default" w:ascii="Times New Roman" w:hAnsi="Times New Roman" w:cs="Times New Roman"/>
          <w:b/>
          <w:bCs/>
          <w:i w:val="0"/>
          <w:iCs w:val="0"/>
          <w:color w:val="111111"/>
          <w:sz w:val="33"/>
          <w:szCs w:val="33"/>
          <w:u w:val="none"/>
          <w:vertAlign w:val="baseline"/>
          <w:lang w:val="en-US"/>
        </w:rPr>
        <w:t xml:space="preserve"> </w:t>
      </w:r>
      <w:r>
        <w:rPr>
          <w:rFonts w:hint="default" w:ascii="Times New Roman" w:hAnsi="Times New Roman" w:cs="Times New Roman"/>
          <w:b/>
          <w:bCs/>
          <w:i w:val="0"/>
          <w:iCs w:val="0"/>
          <w:color w:val="242424"/>
          <w:sz w:val="33"/>
          <w:szCs w:val="33"/>
          <w:u w:val="none"/>
          <w:vertAlign w:val="baseline"/>
        </w:rPr>
        <w:t xml:space="preserve">SCIENCE </w:t>
      </w:r>
      <w:r>
        <w:rPr>
          <w:rFonts w:hint="default" w:ascii="Times New Roman" w:hAnsi="Times New Roman" w:cs="Times New Roman"/>
          <w:b/>
          <w:bCs/>
          <w:i w:val="0"/>
          <w:iCs w:val="0"/>
          <w:color w:val="111111"/>
          <w:sz w:val="33"/>
          <w:szCs w:val="33"/>
          <w:u w:val="none"/>
          <w:vertAlign w:val="baseline"/>
        </w:rPr>
        <w:t xml:space="preserve">&amp; </w:t>
      </w:r>
      <w:r>
        <w:rPr>
          <w:rFonts w:hint="default" w:ascii="Times New Roman" w:hAnsi="Times New Roman" w:cs="Times New Roman"/>
          <w:b/>
          <w:bCs/>
          <w:i w:val="0"/>
          <w:iCs w:val="0"/>
          <w:color w:val="242424"/>
          <w:sz w:val="33"/>
          <w:szCs w:val="33"/>
          <w:u w:val="none"/>
          <w:vertAlign w:val="baseline"/>
        </w:rPr>
        <w:t>ENGINEERING</w:t>
      </w:r>
    </w:p>
    <w:p w14:paraId="597059E9">
      <w:pPr>
        <w:keepNext w:val="0"/>
        <w:keepLines w:val="0"/>
        <w:widowControl/>
        <w:suppressLineNumbers w:val="0"/>
        <w:jc w:val="left"/>
      </w:pPr>
    </w:p>
    <w:p w14:paraId="5F99518F">
      <w:pPr>
        <w:pStyle w:val="14"/>
        <w:keepNext w:val="0"/>
        <w:keepLines w:val="0"/>
        <w:widowControl/>
        <w:suppressLineNumbers w:val="0"/>
        <w:bidi w:val="0"/>
        <w:spacing w:before="0" w:beforeAutospacing="0" w:after="0" w:afterAutospacing="0" w:line="12" w:lineRule="atLeast"/>
        <w:ind w:right="6"/>
        <w:jc w:val="center"/>
      </w:pPr>
      <w:r>
        <w:rPr>
          <w:rFonts w:hint="default" w:ascii="Times New Roman" w:hAnsi="Times New Roman" w:cs="Times New Roman"/>
          <w:b/>
          <w:bCs/>
          <w:i w:val="0"/>
          <w:iCs w:val="0"/>
          <w:color w:val="000000"/>
          <w:sz w:val="33"/>
          <w:szCs w:val="33"/>
          <w:u w:val="none"/>
          <w:vertAlign w:val="baseline"/>
        </w:rPr>
        <w:t>BY</w:t>
      </w:r>
    </w:p>
    <w:p w14:paraId="4E1D1C21">
      <w:pPr>
        <w:keepNext w:val="0"/>
        <w:keepLines w:val="0"/>
        <w:widowControl/>
        <w:suppressLineNumbers w:val="0"/>
        <w:jc w:val="left"/>
      </w:pPr>
      <w:r>
        <w:rPr>
          <w:sz w:val="20"/>
        </w:rPr>
        <mc:AlternateContent>
          <mc:Choice Requires="wps">
            <w:drawing>
              <wp:anchor distT="0" distB="0" distL="114300" distR="114300" simplePos="0" relativeHeight="251660288" behindDoc="0" locked="0" layoutInCell="1" allowOverlap="1">
                <wp:simplePos x="0" y="0"/>
                <wp:positionH relativeFrom="column">
                  <wp:posOffset>1050290</wp:posOffset>
                </wp:positionH>
                <wp:positionV relativeFrom="paragraph">
                  <wp:posOffset>139065</wp:posOffset>
                </wp:positionV>
                <wp:extent cx="5071110" cy="1791335"/>
                <wp:effectExtent l="0" t="0" r="8890" b="12065"/>
                <wp:wrapNone/>
                <wp:docPr id="2" name="Text Box 2"/>
                <wp:cNvGraphicFramePr/>
                <a:graphic xmlns:a="http://schemas.openxmlformats.org/drawingml/2006/main">
                  <a:graphicData uri="http://schemas.microsoft.com/office/word/2010/wordprocessingShape">
                    <wps:wsp>
                      <wps:cNvSpPr txBox="1"/>
                      <wps:spPr>
                        <a:xfrm>
                          <a:off x="2174240" y="4017010"/>
                          <a:ext cx="5071110" cy="1791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904924">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 xml:space="preserve">Irina Mehra </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2205129</w:t>
                            </w:r>
                          </w:p>
                          <w:p w14:paraId="48B8B076">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Snehal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2205164</w:t>
                            </w:r>
                          </w:p>
                          <w:p w14:paraId="6F188A62">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Sarwagya</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22051788</w:t>
                            </w:r>
                          </w:p>
                          <w:p w14:paraId="3323D0B2">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Sparsh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22052421</w:t>
                            </w:r>
                          </w:p>
                          <w:p w14:paraId="2B0714DE">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Sai Pratikshya Sahoo</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22053533</w:t>
                            </w:r>
                          </w:p>
                          <w:p w14:paraId="23F6B377">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Shivam Kumar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22053546</w:t>
                            </w:r>
                          </w:p>
                          <w:p w14:paraId="204B6A1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7pt;margin-top:10.95pt;height:141.05pt;width:399.3pt;z-index:251660288;mso-width-relative:page;mso-height-relative:page;" fillcolor="#FFFFFF [3201]" filled="t" stroked="f" coordsize="21600,21600" o:gfxdata="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Y4F69QAAAAKAQAADwAAAAAAAAABACAA&#10;AAAiAAAAZHJzL2Rvd25yZXYueG1sUEsBAhQAFAAAAAgAh07iQPp57GtKAgAAmwQAAA4AAAAAAAAA&#10;AQAgAAAAIwEAAGRycy9lMm9Eb2MueG1sUEsFBgAAAAAGAAYAWQEAAN8FAAAAAA==&#10;">
                <v:fill on="t" focussize="0,0"/>
                <v:stroke on="f" weight="0.5pt"/>
                <v:imagedata o:title=""/>
                <o:lock v:ext="edit" aspectratio="f"/>
                <v:textbox>
                  <w:txbxContent>
                    <w:p w14:paraId="21904924">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 xml:space="preserve">Irina Mehra </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2205129</w:t>
                      </w:r>
                    </w:p>
                    <w:p w14:paraId="48B8B076">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Snehal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2205164</w:t>
                      </w:r>
                    </w:p>
                    <w:p w14:paraId="6F188A62">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Sarwagya</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22051788</w:t>
                      </w:r>
                    </w:p>
                    <w:p w14:paraId="3323D0B2">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Sparsh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22052421</w:t>
                      </w:r>
                    </w:p>
                    <w:p w14:paraId="2B0714DE">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Sai Pratikshya Sahoo</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22053533</w:t>
                      </w:r>
                    </w:p>
                    <w:p w14:paraId="23F6B377">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Shivam Kumar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22053546</w:t>
                      </w:r>
                    </w:p>
                    <w:p w14:paraId="204B6A1B"/>
                  </w:txbxContent>
                </v:textbox>
              </v:shape>
            </w:pict>
          </mc:Fallback>
        </mc:AlternateContent>
      </w:r>
    </w:p>
    <w:p w14:paraId="68B54A32">
      <w:pPr>
        <w:keepNext w:val="0"/>
        <w:keepLines w:val="0"/>
        <w:widowControl/>
        <w:suppressLineNumbers w:val="0"/>
        <w:spacing w:after="240" w:afterAutospacing="0"/>
        <w:jc w:val="left"/>
      </w:pPr>
    </w:p>
    <w:p w14:paraId="34CF940A">
      <w:pPr>
        <w:keepNext w:val="0"/>
        <w:keepLines w:val="0"/>
        <w:widowControl/>
        <w:suppressLineNumbers w:val="0"/>
        <w:spacing w:after="240" w:afterAutospacing="0"/>
        <w:jc w:val="left"/>
      </w:pPr>
    </w:p>
    <w:p w14:paraId="696856C1">
      <w:pPr>
        <w:keepNext w:val="0"/>
        <w:keepLines w:val="0"/>
        <w:widowControl/>
        <w:suppressLineNumbers w:val="0"/>
        <w:spacing w:after="240" w:afterAutospacing="0"/>
        <w:jc w:val="left"/>
      </w:pPr>
    </w:p>
    <w:p w14:paraId="7BA8A260">
      <w:pPr>
        <w:keepNext w:val="0"/>
        <w:keepLines w:val="0"/>
        <w:widowControl/>
        <w:suppressLineNumbers w:val="0"/>
        <w:spacing w:after="240" w:afterAutospacing="0"/>
        <w:jc w:val="left"/>
      </w:pPr>
    </w:p>
    <w:p w14:paraId="7FBA337C">
      <w:pPr>
        <w:keepNext w:val="0"/>
        <w:keepLines w:val="0"/>
        <w:widowControl/>
        <w:suppressLineNumbers w:val="0"/>
        <w:spacing w:after="240" w:afterAutospacing="0"/>
        <w:jc w:val="both"/>
        <w:rPr>
          <w:b w:val="0"/>
          <w:bCs w:val="0"/>
        </w:rPr>
      </w:pPr>
    </w:p>
    <w:p w14:paraId="3D46D4FC">
      <w:pPr>
        <w:keepNext w:val="0"/>
        <w:keepLines w:val="0"/>
        <w:widowControl/>
        <w:suppressLineNumbers w:val="0"/>
        <w:spacing w:after="240" w:afterAutospacing="0"/>
        <w:jc w:val="both"/>
        <w:rPr>
          <w:b w:val="0"/>
          <w:bCs w:val="0"/>
        </w:rPr>
      </w:pPr>
    </w:p>
    <w:p w14:paraId="70AB3656">
      <w:pPr>
        <w:pStyle w:val="14"/>
        <w:keepNext w:val="0"/>
        <w:keepLines w:val="0"/>
        <w:widowControl/>
        <w:suppressLineNumbers w:val="0"/>
        <w:bidi w:val="0"/>
        <w:spacing w:before="0" w:beforeAutospacing="0" w:after="0" w:afterAutospacing="0" w:line="12" w:lineRule="atLeast"/>
        <w:ind w:right="-13"/>
        <w:jc w:val="center"/>
        <w:rPr>
          <w:b/>
          <w:bCs/>
        </w:rPr>
      </w:pPr>
      <w:r>
        <w:rPr>
          <w:rFonts w:hint="default" w:ascii="Times New Roman" w:hAnsi="Times New Roman" w:cs="Times New Roman"/>
          <w:b/>
          <w:bCs/>
          <w:i w:val="0"/>
          <w:iCs w:val="0"/>
          <w:color w:val="000000"/>
          <w:sz w:val="27"/>
          <w:szCs w:val="27"/>
          <w:u w:val="none"/>
          <w:vertAlign w:val="baseline"/>
        </w:rPr>
        <w:t>UNDER THE GUIDANCE OF</w:t>
      </w:r>
    </w:p>
    <w:p w14:paraId="31EF842D">
      <w:pPr>
        <w:keepNext w:val="0"/>
        <w:keepLines w:val="0"/>
        <w:widowControl/>
        <w:suppressLineNumbers w:val="0"/>
        <w:jc w:val="center"/>
      </w:pPr>
    </w:p>
    <w:p w14:paraId="38112501">
      <w:pPr>
        <w:pStyle w:val="14"/>
        <w:keepNext w:val="0"/>
        <w:keepLines w:val="0"/>
        <w:widowControl/>
        <w:suppressLineNumbers w:val="0"/>
        <w:bidi w:val="0"/>
        <w:spacing w:before="0" w:beforeAutospacing="0" w:after="0" w:afterAutospacing="0" w:line="12" w:lineRule="atLeast"/>
        <w:ind w:right="-13"/>
        <w:jc w:val="center"/>
      </w:pPr>
      <w:r>
        <w:rPr>
          <w:rFonts w:hint="default" w:ascii="Times New Roman" w:hAnsi="Times New Roman" w:cs="Times New Roman"/>
          <w:b/>
          <w:bCs/>
          <w:i w:val="0"/>
          <w:iCs w:val="0"/>
          <w:color w:val="000000"/>
          <w:sz w:val="27"/>
          <w:szCs w:val="27"/>
          <w:u w:val="none"/>
          <w:vertAlign w:val="baseline"/>
        </w:rPr>
        <w:t>Dr. Sujata Swain</w:t>
      </w:r>
    </w:p>
    <w:p w14:paraId="46E26B06">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drawing>
          <wp:inline distT="0" distB="0" distL="114300" distR="114300">
            <wp:extent cx="1162050" cy="741045"/>
            <wp:effectExtent l="0" t="0" r="11430"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1162050" cy="741045"/>
                    </a:xfrm>
                    <a:prstGeom prst="rect">
                      <a:avLst/>
                    </a:prstGeom>
                    <a:noFill/>
                    <a:ln w="9525">
                      <a:noFill/>
                    </a:ln>
                  </pic:spPr>
                </pic:pic>
              </a:graphicData>
            </a:graphic>
          </wp:inline>
        </w:drawing>
      </w:r>
    </w:p>
    <w:p w14:paraId="33410A46">
      <w:pPr>
        <w:pStyle w:val="14"/>
        <w:keepNext w:val="0"/>
        <w:keepLines w:val="0"/>
        <w:widowControl/>
        <w:suppressLineNumbers w:val="0"/>
        <w:bidi w:val="0"/>
        <w:spacing w:before="0" w:beforeAutospacing="0" w:after="0" w:afterAutospacing="0" w:line="12" w:lineRule="atLeast"/>
        <w:ind w:right="-13"/>
        <w:jc w:val="center"/>
      </w:pPr>
      <w:r>
        <w:rPr>
          <w:rFonts w:hint="default" w:ascii="Times New Roman" w:hAnsi="Times New Roman" w:cs="Times New Roman"/>
          <w:b/>
          <w:bCs/>
          <w:i w:val="0"/>
          <w:iCs w:val="0"/>
          <w:color w:val="000000"/>
          <w:sz w:val="23"/>
          <w:szCs w:val="23"/>
          <w:u w:val="none"/>
          <w:vertAlign w:val="baseline"/>
        </w:rPr>
        <w:t>SCHOOL OF COMPUTER ENGINEERING</w:t>
      </w:r>
    </w:p>
    <w:p w14:paraId="44988AB3">
      <w:pPr>
        <w:keepNext w:val="0"/>
        <w:keepLines w:val="0"/>
        <w:widowControl/>
        <w:suppressLineNumbers w:val="0"/>
        <w:jc w:val="left"/>
      </w:pPr>
    </w:p>
    <w:p w14:paraId="52D760FE">
      <w:pPr>
        <w:pStyle w:val="14"/>
        <w:keepNext w:val="0"/>
        <w:keepLines w:val="0"/>
        <w:widowControl/>
        <w:suppressLineNumbers w:val="0"/>
        <w:bidi w:val="0"/>
        <w:spacing w:before="0" w:beforeAutospacing="0" w:after="0" w:afterAutospacing="0" w:line="12" w:lineRule="atLeast"/>
        <w:ind w:right="-13"/>
        <w:jc w:val="center"/>
      </w:pPr>
      <w:r>
        <w:rPr>
          <w:rFonts w:hint="default" w:ascii="Times New Roman" w:hAnsi="Times New Roman" w:cs="Times New Roman"/>
          <w:b/>
          <w:bCs/>
          <w:i w:val="0"/>
          <w:iCs w:val="0"/>
          <w:color w:val="000000"/>
          <w:sz w:val="23"/>
          <w:szCs w:val="23"/>
          <w:u w:val="none"/>
          <w:vertAlign w:val="baseline"/>
        </w:rPr>
        <w:t>KALINGA INSTITUTE OF INDUSTRIAL TECHNOLOGY</w:t>
      </w:r>
    </w:p>
    <w:p w14:paraId="0605D4A1">
      <w:pPr>
        <w:keepNext w:val="0"/>
        <w:keepLines w:val="0"/>
        <w:widowControl/>
        <w:suppressLineNumbers w:val="0"/>
        <w:jc w:val="left"/>
      </w:pPr>
    </w:p>
    <w:p w14:paraId="2D96B2D0">
      <w:pPr>
        <w:pStyle w:val="14"/>
        <w:keepNext w:val="0"/>
        <w:keepLines w:val="0"/>
        <w:widowControl/>
        <w:suppressLineNumbers w:val="0"/>
        <w:bidi w:val="0"/>
        <w:spacing w:before="0" w:beforeAutospacing="0" w:after="0" w:afterAutospacing="0" w:line="12" w:lineRule="atLeast"/>
        <w:ind w:right="-13"/>
        <w:jc w:val="center"/>
      </w:pPr>
      <w:r>
        <w:rPr>
          <w:rFonts w:hint="default" w:ascii="Times New Roman" w:hAnsi="Times New Roman" w:cs="Times New Roman"/>
          <w:b/>
          <w:bCs/>
          <w:i w:val="0"/>
          <w:iCs w:val="0"/>
          <w:color w:val="000000"/>
          <w:sz w:val="23"/>
          <w:szCs w:val="23"/>
          <w:u w:val="none"/>
          <w:vertAlign w:val="baseline"/>
        </w:rPr>
        <w:t>BHUBANESWAR, ODISHA - 751024</w:t>
      </w:r>
    </w:p>
    <w:p w14:paraId="319D2A10">
      <w:pPr>
        <w:keepNext w:val="0"/>
        <w:keepLines w:val="0"/>
        <w:widowControl/>
        <w:suppressLineNumbers w:val="0"/>
        <w:jc w:val="left"/>
      </w:pPr>
    </w:p>
    <w:p w14:paraId="42491A27">
      <w:pPr>
        <w:pStyle w:val="14"/>
        <w:keepNext w:val="0"/>
        <w:keepLines w:val="0"/>
        <w:widowControl/>
        <w:suppressLineNumbers w:val="0"/>
        <w:bidi w:val="0"/>
        <w:spacing w:before="0" w:beforeAutospacing="0" w:after="0" w:afterAutospacing="0" w:line="12" w:lineRule="atLeast"/>
        <w:ind w:right="-13"/>
        <w:jc w:val="center"/>
      </w:pPr>
      <w:r>
        <w:rPr>
          <w:rFonts w:hint="default" w:ascii="Times New Roman" w:hAnsi="Times New Roman" w:cs="Times New Roman"/>
          <w:b/>
          <w:bCs/>
          <w:i w:val="0"/>
          <w:iCs w:val="0"/>
          <w:color w:val="000000"/>
          <w:sz w:val="23"/>
          <w:szCs w:val="23"/>
          <w:u w:val="none"/>
          <w:vertAlign w:val="baseline"/>
        </w:rPr>
        <w:t>April 2025</w:t>
      </w:r>
    </w:p>
    <w:p w14:paraId="00000033">
      <w:pPr>
        <w:spacing w:line="240" w:lineRule="auto"/>
        <w:ind w:right="-13"/>
        <w:jc w:val="both"/>
        <w:rPr>
          <w:rFonts w:ascii="Times New Roman" w:hAnsi="Times New Roman" w:eastAsia="Times New Roman" w:cs="Times New Roman"/>
          <w:sz w:val="23"/>
          <w:szCs w:val="23"/>
        </w:rPr>
        <w:sectPr>
          <w:footerReference r:id="rId5" w:type="default"/>
          <w:type w:val="continuous"/>
          <w:pgSz w:w="11909" w:h="16834"/>
          <w:pgMar w:top="720" w:right="720" w:bottom="720" w:left="720" w:header="0" w:footer="0" w:gutter="0"/>
          <w:pgBorders>
            <w:top w:val="single" w:color="auto" w:sz="18" w:space="1"/>
            <w:left w:val="single" w:color="auto" w:sz="18" w:space="1"/>
            <w:bottom w:val="single" w:color="auto" w:sz="18" w:space="1"/>
            <w:right w:val="single" w:color="auto" w:sz="18" w:space="1"/>
          </w:pgBorders>
          <w:pgNumType w:fmt="decimal"/>
          <w:cols w:space="0" w:num="1"/>
          <w:rtlGutter w:val="0"/>
          <w:docGrid w:linePitch="0" w:charSpace="0"/>
        </w:sectPr>
      </w:pPr>
    </w:p>
    <w:p w14:paraId="48776153">
      <w:pPr>
        <w:pStyle w:val="14"/>
        <w:keepNext w:val="0"/>
        <w:keepLines w:val="0"/>
        <w:widowControl/>
        <w:suppressLineNumbers w:val="0"/>
        <w:bidi w:val="0"/>
        <w:spacing w:before="0" w:beforeAutospacing="0" w:after="0" w:afterAutospacing="0" w:line="12" w:lineRule="atLeast"/>
        <w:ind w:right="6"/>
        <w:jc w:val="center"/>
        <w:rPr>
          <w:sz w:val="33"/>
          <w:szCs w:val="33"/>
        </w:rPr>
      </w:pPr>
      <w:bookmarkStart w:id="0" w:name="kix.637u5jy2u9of" w:colFirst="0" w:colLast="0"/>
      <w:bookmarkEnd w:id="0"/>
      <w:r>
        <w:rPr>
          <w:rFonts w:hint="default" w:ascii="Times New Roman" w:hAnsi="Times New Roman" w:cs="Times New Roman"/>
          <w:b/>
          <w:bCs/>
          <w:i w:val="0"/>
          <w:iCs w:val="0"/>
          <w:color w:val="000000"/>
          <w:sz w:val="33"/>
          <w:szCs w:val="33"/>
          <w:u w:val="none"/>
          <w:vertAlign w:val="baseline"/>
        </w:rPr>
        <w:t>A PROJECT REPORT</w:t>
      </w:r>
    </w:p>
    <w:p w14:paraId="75CB84EE">
      <w:pPr>
        <w:keepNext w:val="0"/>
        <w:keepLines w:val="0"/>
        <w:widowControl/>
        <w:suppressLineNumbers w:val="0"/>
        <w:jc w:val="left"/>
      </w:pPr>
    </w:p>
    <w:p w14:paraId="5653F800">
      <w:pPr>
        <w:pStyle w:val="14"/>
        <w:keepNext w:val="0"/>
        <w:keepLines w:val="0"/>
        <w:widowControl/>
        <w:suppressLineNumbers w:val="0"/>
        <w:bidi w:val="0"/>
        <w:spacing w:before="0" w:beforeAutospacing="0" w:after="0" w:afterAutospacing="0" w:line="12" w:lineRule="atLeast"/>
        <w:ind w:right="6"/>
        <w:jc w:val="center"/>
        <w:rPr>
          <w:sz w:val="39"/>
          <w:szCs w:val="39"/>
        </w:rPr>
      </w:pPr>
      <w:r>
        <w:rPr>
          <w:rFonts w:hint="default" w:ascii="Times New Roman" w:hAnsi="Times New Roman" w:cs="Times New Roman"/>
          <w:b/>
          <w:bCs/>
          <w:i w:val="0"/>
          <w:iCs w:val="0"/>
          <w:color w:val="000000"/>
          <w:sz w:val="39"/>
          <w:szCs w:val="39"/>
          <w:u w:val="none"/>
          <w:vertAlign w:val="baseline"/>
        </w:rPr>
        <w:t>on</w:t>
      </w:r>
    </w:p>
    <w:p w14:paraId="0C608415">
      <w:pPr>
        <w:pStyle w:val="14"/>
        <w:keepNext w:val="0"/>
        <w:keepLines w:val="0"/>
        <w:widowControl/>
        <w:suppressLineNumbers w:val="0"/>
        <w:bidi w:val="0"/>
        <w:spacing w:before="0" w:beforeAutospacing="0" w:after="0" w:afterAutospacing="0" w:line="12" w:lineRule="atLeast"/>
        <w:ind w:right="6"/>
        <w:jc w:val="center"/>
        <w:rPr>
          <w:sz w:val="39"/>
          <w:szCs w:val="39"/>
        </w:rPr>
      </w:pPr>
      <w:r>
        <w:rPr>
          <w:rFonts w:hint="default" w:ascii="Times New Roman" w:hAnsi="Times New Roman" w:cs="Times New Roman"/>
          <w:b/>
          <w:bCs/>
          <w:i w:val="0"/>
          <w:iCs w:val="0"/>
          <w:color w:val="000000"/>
          <w:sz w:val="39"/>
          <w:szCs w:val="39"/>
          <w:u w:val="none"/>
          <w:vertAlign w:val="baseline"/>
        </w:rPr>
        <w:t>“Real-Time ASL Hand Sign Recognition Using Convolutional Neural Networks”</w:t>
      </w:r>
    </w:p>
    <w:p w14:paraId="1E4D0D2B">
      <w:pPr>
        <w:keepNext w:val="0"/>
        <w:keepLines w:val="0"/>
        <w:widowControl/>
        <w:suppressLineNumbers w:val="0"/>
        <w:spacing w:after="240" w:afterAutospacing="0"/>
        <w:jc w:val="left"/>
      </w:pPr>
    </w:p>
    <w:p w14:paraId="55DB1A42">
      <w:pPr>
        <w:pStyle w:val="14"/>
        <w:keepNext w:val="0"/>
        <w:keepLines w:val="0"/>
        <w:widowControl/>
        <w:suppressLineNumbers w:val="0"/>
        <w:bidi w:val="0"/>
        <w:spacing w:before="0" w:beforeAutospacing="0" w:after="0" w:afterAutospacing="0" w:line="12" w:lineRule="atLeast"/>
        <w:ind w:right="6"/>
        <w:jc w:val="center"/>
        <w:rPr>
          <w:b/>
          <w:bCs/>
          <w:sz w:val="33"/>
          <w:szCs w:val="33"/>
        </w:rPr>
      </w:pPr>
      <w:r>
        <w:rPr>
          <w:rFonts w:hint="default" w:ascii="Times New Roman" w:hAnsi="Times New Roman" w:cs="Times New Roman"/>
          <w:b/>
          <w:bCs/>
          <w:i w:val="0"/>
          <w:iCs w:val="0"/>
          <w:color w:val="000000"/>
          <w:sz w:val="33"/>
          <w:szCs w:val="33"/>
          <w:u w:val="none"/>
          <w:vertAlign w:val="baseline"/>
        </w:rPr>
        <w:t>Submitted to</w:t>
      </w:r>
    </w:p>
    <w:p w14:paraId="3F075C4E">
      <w:pPr>
        <w:keepNext w:val="0"/>
        <w:keepLines w:val="0"/>
        <w:widowControl/>
        <w:suppressLineNumbers w:val="0"/>
        <w:jc w:val="left"/>
        <w:rPr>
          <w:b w:val="0"/>
          <w:bCs w:val="0"/>
        </w:rPr>
      </w:pPr>
    </w:p>
    <w:p w14:paraId="07E76205">
      <w:pPr>
        <w:pStyle w:val="14"/>
        <w:keepNext w:val="0"/>
        <w:keepLines w:val="0"/>
        <w:widowControl/>
        <w:suppressLineNumbers w:val="0"/>
        <w:bidi w:val="0"/>
        <w:spacing w:before="0" w:beforeAutospacing="0" w:after="0" w:afterAutospacing="0" w:line="12" w:lineRule="atLeast"/>
        <w:ind w:right="6"/>
        <w:jc w:val="center"/>
        <w:rPr>
          <w:b/>
          <w:bCs/>
          <w:sz w:val="39"/>
          <w:szCs w:val="39"/>
        </w:rPr>
      </w:pPr>
      <w:r>
        <w:rPr>
          <w:rFonts w:hint="default" w:ascii="Times New Roman" w:hAnsi="Times New Roman" w:cs="Times New Roman"/>
          <w:b/>
          <w:bCs/>
          <w:i w:val="0"/>
          <w:iCs w:val="0"/>
          <w:color w:val="000000"/>
          <w:sz w:val="39"/>
          <w:szCs w:val="39"/>
          <w:u w:val="none"/>
          <w:vertAlign w:val="baseline"/>
        </w:rPr>
        <w:t>KIIT Deemed to be University</w:t>
      </w:r>
    </w:p>
    <w:p w14:paraId="6E6AFC55">
      <w:pPr>
        <w:keepNext w:val="0"/>
        <w:keepLines w:val="0"/>
        <w:widowControl/>
        <w:suppressLineNumbers w:val="0"/>
        <w:spacing w:after="240" w:afterAutospacing="0"/>
        <w:jc w:val="left"/>
        <w:rPr>
          <w:b/>
          <w:bCs/>
          <w:sz w:val="33"/>
          <w:szCs w:val="33"/>
        </w:rPr>
      </w:pPr>
    </w:p>
    <w:p w14:paraId="683FF0B6">
      <w:pPr>
        <w:pStyle w:val="14"/>
        <w:keepNext w:val="0"/>
        <w:keepLines w:val="0"/>
        <w:widowControl/>
        <w:suppressLineNumbers w:val="0"/>
        <w:bidi w:val="0"/>
        <w:spacing w:before="0" w:beforeAutospacing="0" w:after="0" w:afterAutospacing="0" w:line="12" w:lineRule="atLeast"/>
        <w:ind w:right="6"/>
        <w:jc w:val="center"/>
        <w:rPr>
          <w:b/>
          <w:bCs/>
          <w:sz w:val="33"/>
          <w:szCs w:val="33"/>
        </w:rPr>
      </w:pPr>
      <w:r>
        <w:rPr>
          <w:rFonts w:hint="default" w:ascii="Times New Roman" w:hAnsi="Times New Roman" w:cs="Times New Roman"/>
          <w:b/>
          <w:bCs/>
          <w:i w:val="0"/>
          <w:iCs w:val="0"/>
          <w:color w:val="000000"/>
          <w:sz w:val="33"/>
          <w:szCs w:val="33"/>
          <w:u w:val="none"/>
          <w:vertAlign w:val="baseline"/>
        </w:rPr>
        <w:t>In Partial Fulfil</w:t>
      </w:r>
      <w:r>
        <w:rPr>
          <w:rFonts w:hint="default" w:cs="Times New Roman"/>
          <w:b/>
          <w:bCs/>
          <w:i w:val="0"/>
          <w:iCs w:val="0"/>
          <w:color w:val="000000"/>
          <w:sz w:val="33"/>
          <w:szCs w:val="33"/>
          <w:u w:val="none"/>
          <w:vertAlign w:val="baseline"/>
          <w:lang w:val="en-US"/>
        </w:rPr>
        <w:t>l</w:t>
      </w:r>
      <w:r>
        <w:rPr>
          <w:rFonts w:hint="default" w:ascii="Times New Roman" w:hAnsi="Times New Roman" w:cs="Times New Roman"/>
          <w:b/>
          <w:bCs/>
          <w:i w:val="0"/>
          <w:iCs w:val="0"/>
          <w:color w:val="000000"/>
          <w:sz w:val="33"/>
          <w:szCs w:val="33"/>
          <w:u w:val="none"/>
          <w:vertAlign w:val="baseline"/>
        </w:rPr>
        <w:t>ment of the Requirement for the Award of</w:t>
      </w:r>
    </w:p>
    <w:p w14:paraId="0235AD4E">
      <w:pPr>
        <w:keepNext w:val="0"/>
        <w:keepLines w:val="0"/>
        <w:widowControl/>
        <w:suppressLineNumbers w:val="0"/>
        <w:jc w:val="left"/>
        <w:rPr>
          <w:b/>
          <w:bCs/>
          <w:sz w:val="33"/>
          <w:szCs w:val="33"/>
        </w:rPr>
      </w:pPr>
    </w:p>
    <w:p w14:paraId="05A358C5">
      <w:pPr>
        <w:pStyle w:val="14"/>
        <w:keepNext w:val="0"/>
        <w:keepLines w:val="0"/>
        <w:widowControl/>
        <w:suppressLineNumbers w:val="0"/>
        <w:tabs>
          <w:tab w:val="left" w:pos="7480"/>
          <w:tab w:val="left" w:pos="8800"/>
        </w:tabs>
        <w:bidi w:val="0"/>
        <w:spacing w:before="0" w:beforeAutospacing="0" w:after="0" w:afterAutospacing="0" w:line="12" w:lineRule="atLeast"/>
        <w:ind w:left="2717" w:leftChars="1000" w:right="2988" w:rightChars="1358" w:hanging="517" w:hangingChars="156"/>
        <w:jc w:val="center"/>
        <w:rPr>
          <w:rFonts w:hint="default" w:ascii="Times New Roman" w:hAnsi="Times New Roman" w:cs="Times New Roman"/>
          <w:b/>
          <w:bCs/>
          <w:i w:val="0"/>
          <w:iCs w:val="0"/>
          <w:color w:val="111111"/>
          <w:sz w:val="33"/>
          <w:szCs w:val="33"/>
          <w:u w:val="none"/>
          <w:vertAlign w:val="baseline"/>
        </w:rPr>
      </w:pPr>
      <w:r>
        <w:rPr>
          <w:rFonts w:hint="default" w:ascii="Times New Roman" w:hAnsi="Times New Roman" w:cs="Times New Roman"/>
          <w:b/>
          <w:bCs/>
          <w:i w:val="0"/>
          <w:iCs w:val="0"/>
          <w:color w:val="111111"/>
          <w:sz w:val="33"/>
          <w:szCs w:val="33"/>
          <w:u w:val="none"/>
          <w:vertAlign w:val="baseline"/>
        </w:rPr>
        <w:t xml:space="preserve">BACHELOR'S </w:t>
      </w:r>
      <w:r>
        <w:rPr>
          <w:rFonts w:hint="default" w:ascii="Times New Roman" w:hAnsi="Times New Roman" w:cs="Times New Roman"/>
          <w:b/>
          <w:bCs/>
          <w:i w:val="0"/>
          <w:iCs w:val="0"/>
          <w:color w:val="242424"/>
          <w:sz w:val="33"/>
          <w:szCs w:val="33"/>
          <w:u w:val="none"/>
          <w:vertAlign w:val="baseline"/>
        </w:rPr>
        <w:t xml:space="preserve">DEGREE </w:t>
      </w:r>
      <w:r>
        <w:rPr>
          <w:rFonts w:hint="default" w:ascii="Times New Roman" w:hAnsi="Times New Roman" w:cs="Times New Roman"/>
          <w:b/>
          <w:bCs/>
          <w:i w:val="0"/>
          <w:iCs w:val="0"/>
          <w:color w:val="111111"/>
          <w:sz w:val="33"/>
          <w:szCs w:val="33"/>
          <w:u w:val="none"/>
          <w:vertAlign w:val="baseline"/>
        </w:rPr>
        <w:t>IN</w:t>
      </w:r>
    </w:p>
    <w:p w14:paraId="617381F6">
      <w:pPr>
        <w:pStyle w:val="14"/>
        <w:keepNext w:val="0"/>
        <w:keepLines w:val="0"/>
        <w:widowControl/>
        <w:suppressLineNumbers w:val="0"/>
        <w:tabs>
          <w:tab w:val="left" w:pos="7480"/>
          <w:tab w:val="left" w:pos="8800"/>
        </w:tabs>
        <w:bidi w:val="0"/>
        <w:spacing w:before="0" w:beforeAutospacing="0" w:after="0" w:afterAutospacing="0" w:line="12" w:lineRule="atLeast"/>
        <w:ind w:right="2988" w:rightChars="1358"/>
        <w:jc w:val="both"/>
        <w:rPr>
          <w:rFonts w:hint="default" w:ascii="Times New Roman" w:hAnsi="Times New Roman" w:cs="Times New Roman"/>
          <w:b/>
          <w:bCs/>
          <w:i w:val="0"/>
          <w:iCs w:val="0"/>
          <w:color w:val="111111"/>
          <w:sz w:val="33"/>
          <w:szCs w:val="33"/>
          <w:u w:val="none"/>
          <w:vertAlign w:val="baseline"/>
        </w:rPr>
      </w:pPr>
    </w:p>
    <w:p w14:paraId="2D125484">
      <w:pPr>
        <w:pStyle w:val="14"/>
        <w:keepNext w:val="0"/>
        <w:keepLines w:val="0"/>
        <w:widowControl/>
        <w:suppressLineNumbers w:val="0"/>
        <w:tabs>
          <w:tab w:val="left" w:pos="8800"/>
          <w:tab w:val="left" w:pos="9020"/>
          <w:tab w:val="left" w:pos="9680"/>
        </w:tabs>
        <w:bidi w:val="0"/>
        <w:spacing w:before="0" w:beforeAutospacing="0" w:after="0" w:afterAutospacing="0" w:line="12" w:lineRule="atLeast"/>
        <w:ind w:right="348" w:rightChars="158"/>
        <w:jc w:val="center"/>
        <w:rPr>
          <w:b/>
          <w:bCs/>
          <w:sz w:val="33"/>
          <w:szCs w:val="33"/>
        </w:rPr>
      </w:pPr>
      <w:r>
        <w:rPr>
          <w:rFonts w:hint="default" w:ascii="Times New Roman" w:hAnsi="Times New Roman" w:cs="Times New Roman"/>
          <w:b/>
          <w:bCs/>
          <w:i w:val="0"/>
          <w:iCs w:val="0"/>
          <w:color w:val="111111"/>
          <w:sz w:val="33"/>
          <w:szCs w:val="33"/>
          <w:u w:val="none"/>
          <w:vertAlign w:val="baseline"/>
        </w:rPr>
        <w:t>COMPUTER</w:t>
      </w:r>
      <w:r>
        <w:rPr>
          <w:rFonts w:hint="default" w:ascii="Times New Roman" w:hAnsi="Times New Roman" w:cs="Times New Roman"/>
          <w:b/>
          <w:bCs/>
          <w:i w:val="0"/>
          <w:iCs w:val="0"/>
          <w:color w:val="111111"/>
          <w:sz w:val="33"/>
          <w:szCs w:val="33"/>
          <w:u w:val="none"/>
          <w:vertAlign w:val="baseline"/>
          <w:lang w:val="en-US"/>
        </w:rPr>
        <w:t xml:space="preserve"> </w:t>
      </w:r>
      <w:r>
        <w:rPr>
          <w:rFonts w:hint="default" w:ascii="Times New Roman" w:hAnsi="Times New Roman" w:cs="Times New Roman"/>
          <w:b/>
          <w:bCs/>
          <w:i w:val="0"/>
          <w:iCs w:val="0"/>
          <w:color w:val="242424"/>
          <w:sz w:val="33"/>
          <w:szCs w:val="33"/>
          <w:u w:val="none"/>
          <w:vertAlign w:val="baseline"/>
        </w:rPr>
        <w:t xml:space="preserve">SCIENCE </w:t>
      </w:r>
      <w:r>
        <w:rPr>
          <w:rFonts w:hint="default" w:ascii="Times New Roman" w:hAnsi="Times New Roman" w:cs="Times New Roman"/>
          <w:b/>
          <w:bCs/>
          <w:i w:val="0"/>
          <w:iCs w:val="0"/>
          <w:color w:val="111111"/>
          <w:sz w:val="33"/>
          <w:szCs w:val="33"/>
          <w:u w:val="none"/>
          <w:vertAlign w:val="baseline"/>
        </w:rPr>
        <w:t xml:space="preserve">&amp; </w:t>
      </w:r>
      <w:r>
        <w:rPr>
          <w:rFonts w:hint="default" w:ascii="Times New Roman" w:hAnsi="Times New Roman" w:cs="Times New Roman"/>
          <w:b/>
          <w:bCs/>
          <w:i w:val="0"/>
          <w:iCs w:val="0"/>
          <w:color w:val="242424"/>
          <w:sz w:val="33"/>
          <w:szCs w:val="33"/>
          <w:u w:val="none"/>
          <w:vertAlign w:val="baseline"/>
        </w:rPr>
        <w:t>ENGINEERING</w:t>
      </w:r>
    </w:p>
    <w:p w14:paraId="2327823C">
      <w:pPr>
        <w:spacing w:line="240" w:lineRule="auto"/>
        <w:rPr>
          <w:rFonts w:ascii="Times New Roman" w:hAnsi="Times New Roman" w:eastAsia="Times New Roman" w:cs="Times New Roman"/>
          <w:sz w:val="20"/>
          <w:szCs w:val="20"/>
        </w:rPr>
      </w:pPr>
    </w:p>
    <w:p w14:paraId="00000043">
      <w:pPr>
        <w:spacing w:line="240" w:lineRule="auto"/>
        <w:ind w:left="4320" w:leftChars="0" w:right="6" w:firstLine="720" w:firstLineChars="0"/>
        <w:jc w:val="both"/>
        <w:rPr>
          <w:rFonts w:ascii="Times New Roman" w:hAnsi="Times New Roman" w:eastAsia="Times New Roman" w:cs="Times New Roman"/>
          <w:sz w:val="33"/>
          <w:szCs w:val="33"/>
        </w:rPr>
        <w:sectPr>
          <w:pgSz w:w="11909" w:h="16834"/>
          <w:pgMar w:top="805" w:right="720" w:bottom="805" w:left="720" w:header="0" w:footer="0" w:gutter="0"/>
          <w:pgBorders>
            <w:top w:val="single" w:color="auto" w:sz="18" w:space="1"/>
            <w:left w:val="single" w:color="auto" w:sz="18" w:space="1"/>
            <w:bottom w:val="single" w:color="auto" w:sz="18" w:space="1"/>
            <w:right w:val="single" w:color="auto" w:sz="18" w:space="1"/>
          </w:pgBorders>
          <w:pgNumType w:fmt="decimal"/>
          <w:cols w:space="0" w:num="1"/>
          <w:rtlGutter w:val="0"/>
          <w:docGrid w:linePitch="0" w:charSpace="0"/>
        </w:sectPr>
      </w:pPr>
      <w:r>
        <w:rPr>
          <w:rFonts w:ascii="Times New Roman" w:hAnsi="Times New Roman" w:eastAsia="Times New Roman" w:cs="Times New Roman"/>
          <w:sz w:val="33"/>
          <w:szCs w:val="33"/>
          <w:rtl w:val="0"/>
        </w:rPr>
        <w:t>BY</w:t>
      </w:r>
    </w:p>
    <w:p w14:paraId="00000053">
      <w:pPr>
        <w:spacing w:line="240" w:lineRule="auto"/>
        <w:ind w:right="-13"/>
        <w:jc w:val="center"/>
        <w:rPr>
          <w:rFonts w:ascii="Times New Roman" w:hAnsi="Times New Roman" w:eastAsia="Times New Roman" w:cs="Times New Roman"/>
          <w:sz w:val="27"/>
          <w:szCs w:val="27"/>
        </w:rPr>
      </w:pPr>
      <w:r>
        <w:rPr>
          <w:sz w:val="27"/>
        </w:rPr>
        <mc:AlternateContent>
          <mc:Choice Requires="wps">
            <w:drawing>
              <wp:anchor distT="0" distB="0" distL="114300" distR="114300" simplePos="0" relativeHeight="251661312" behindDoc="0" locked="0" layoutInCell="1" allowOverlap="1">
                <wp:simplePos x="0" y="0"/>
                <wp:positionH relativeFrom="column">
                  <wp:posOffset>951865</wp:posOffset>
                </wp:positionH>
                <wp:positionV relativeFrom="paragraph">
                  <wp:posOffset>52705</wp:posOffset>
                </wp:positionV>
                <wp:extent cx="4591050" cy="1791335"/>
                <wp:effectExtent l="0" t="0" r="6350" b="12065"/>
                <wp:wrapNone/>
                <wp:docPr id="4" name="Text Box 4"/>
                <wp:cNvGraphicFramePr/>
                <a:graphic xmlns:a="http://schemas.openxmlformats.org/drawingml/2006/main">
                  <a:graphicData uri="http://schemas.microsoft.com/office/word/2010/wordprocessingShape">
                    <wps:wsp>
                      <wps:cNvSpPr txBox="1"/>
                      <wps:spPr>
                        <a:xfrm>
                          <a:off x="1409065" y="4949190"/>
                          <a:ext cx="4591050" cy="1791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56AF33">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 xml:space="preserve">Irina Mehra </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2205129</w:t>
                            </w:r>
                          </w:p>
                          <w:p w14:paraId="0EAD2598">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Snehal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2205164</w:t>
                            </w:r>
                          </w:p>
                          <w:p w14:paraId="7C09219C">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Sarwagya</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22051788</w:t>
                            </w:r>
                          </w:p>
                          <w:p w14:paraId="5BD06742">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Sparsh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22052421</w:t>
                            </w:r>
                          </w:p>
                          <w:p w14:paraId="2BA3C9D0">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Sai Pratikshya Sahoo</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22053533</w:t>
                            </w:r>
                          </w:p>
                          <w:p w14:paraId="6E339B4D">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Shivam Kumar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22053546</w:t>
                            </w:r>
                          </w:p>
                          <w:p w14:paraId="22BD3F0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95pt;margin-top:4.15pt;height:141.05pt;width:361.5pt;z-index:251661312;mso-width-relative:page;mso-height-relative:page;" fillcolor="#FFFFFF [3201]" filled="t" stroked="f" coordsize="21600,21600" o:gfxdata="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0/2BtQAAAAJAQAADwAAAAAAAAABACAA&#10;AAAiAAAAZHJzL2Rvd25yZXYueG1sUEsBAhQAFAAAAAgAh07iQGpLd0xKAgAAmwQAAA4AAAAAAAAA&#10;AQAgAAAAIwEAAGRycy9lMm9Eb2MueG1sUEsFBgAAAAAGAAYAWQEAAN8FAAAAAA==&#10;">
                <v:fill on="t" focussize="0,0"/>
                <v:stroke on="f" weight="0.5pt"/>
                <v:imagedata o:title=""/>
                <o:lock v:ext="edit" aspectratio="f"/>
                <v:textbox>
                  <w:txbxContent>
                    <w:p w14:paraId="1C56AF33">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 xml:space="preserve">Irina Mehra </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2205129</w:t>
                      </w:r>
                    </w:p>
                    <w:p w14:paraId="0EAD2598">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Snehal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 xml:space="preserve"> 2205164</w:t>
                      </w:r>
                    </w:p>
                    <w:p w14:paraId="7C09219C">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Sarwagya</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22051788</w:t>
                      </w:r>
                    </w:p>
                    <w:p w14:paraId="5BD06742">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Sparsh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22052421</w:t>
                      </w:r>
                    </w:p>
                    <w:p w14:paraId="2BA3C9D0">
                      <w:pPr>
                        <w:pStyle w:val="14"/>
                        <w:keepNext w:val="0"/>
                        <w:keepLines w:val="0"/>
                        <w:widowControl/>
                        <w:suppressLineNumbers w:val="0"/>
                        <w:bidi w:val="0"/>
                        <w:spacing w:before="0" w:beforeAutospacing="0" w:after="0" w:afterAutospacing="0" w:line="14" w:lineRule="atLeast"/>
                        <w:ind w:left="720"/>
                        <w:jc w:val="both"/>
                        <w:rPr>
                          <w:rFonts w:hint="default"/>
                          <w:sz w:val="33"/>
                          <w:szCs w:val="33"/>
                          <w:lang w:val="en-US"/>
                        </w:rPr>
                      </w:pPr>
                      <w:r>
                        <w:rPr>
                          <w:rFonts w:hint="default" w:ascii="Times New Roman" w:hAnsi="Times New Roman" w:cs="Times New Roman"/>
                          <w:b/>
                          <w:bCs/>
                          <w:i w:val="0"/>
                          <w:iCs w:val="0"/>
                          <w:color w:val="000000"/>
                          <w:sz w:val="33"/>
                          <w:szCs w:val="33"/>
                          <w:u w:val="none"/>
                          <w:vertAlign w:val="baseline"/>
                        </w:rPr>
                        <w:t>Sai Pratikshya Sahoo</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22053533</w:t>
                      </w:r>
                    </w:p>
                    <w:p w14:paraId="6E339B4D">
                      <w:pPr>
                        <w:pStyle w:val="14"/>
                        <w:keepNext w:val="0"/>
                        <w:keepLines w:val="0"/>
                        <w:widowControl/>
                        <w:suppressLineNumbers w:val="0"/>
                        <w:bidi w:val="0"/>
                        <w:spacing w:before="0" w:beforeAutospacing="0" w:after="0" w:afterAutospacing="0" w:line="14" w:lineRule="atLeast"/>
                        <w:ind w:left="720"/>
                        <w:jc w:val="both"/>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Shivam Kumar Singh</w:t>
                      </w:r>
                      <w:r>
                        <w:rPr>
                          <w:rFonts w:hint="default" w:ascii="Times New Roman" w:hAnsi="Times New Roman" w:cs="Times New Roman"/>
                          <w:b/>
                          <w:bCs/>
                          <w:i w:val="0"/>
                          <w:iCs w:val="0"/>
                          <w:color w:val="000000"/>
                          <w:sz w:val="33"/>
                          <w:szCs w:val="33"/>
                          <w:u w:val="none"/>
                          <w:vertAlign w:val="baseline"/>
                          <w:lang w:val="en-US"/>
                        </w:rPr>
                        <w:t xml:space="preserve">                </w:t>
                      </w:r>
                      <w:r>
                        <w:rPr>
                          <w:rFonts w:hint="default" w:ascii="Times New Roman" w:hAnsi="Times New Roman" w:cs="Times New Roman"/>
                          <w:b w:val="0"/>
                          <w:bCs w:val="0"/>
                          <w:i w:val="0"/>
                          <w:iCs w:val="0"/>
                          <w:color w:val="000000"/>
                          <w:sz w:val="33"/>
                          <w:szCs w:val="33"/>
                          <w:u w:val="none"/>
                          <w:vertAlign w:val="baseline"/>
                          <w:lang w:val="en-US"/>
                        </w:rPr>
                        <w:t>22053546</w:t>
                      </w:r>
                    </w:p>
                    <w:p w14:paraId="22BD3F08"/>
                  </w:txbxContent>
                </v:textbox>
              </v:shape>
            </w:pict>
          </mc:Fallback>
        </mc:AlternateContent>
      </w:r>
    </w:p>
    <w:p w14:paraId="0ABDB2F2">
      <w:pPr>
        <w:spacing w:line="240" w:lineRule="auto"/>
        <w:ind w:right="-13"/>
        <w:jc w:val="center"/>
        <w:rPr>
          <w:rFonts w:ascii="Times New Roman" w:hAnsi="Times New Roman" w:eastAsia="Times New Roman" w:cs="Times New Roman"/>
          <w:sz w:val="27"/>
          <w:szCs w:val="27"/>
        </w:rPr>
      </w:pPr>
    </w:p>
    <w:p w14:paraId="6B1C7C7D">
      <w:pPr>
        <w:spacing w:line="240" w:lineRule="auto"/>
        <w:ind w:right="-13"/>
        <w:jc w:val="center"/>
        <w:rPr>
          <w:rFonts w:ascii="Times New Roman" w:hAnsi="Times New Roman" w:eastAsia="Times New Roman" w:cs="Times New Roman"/>
          <w:sz w:val="27"/>
          <w:szCs w:val="27"/>
        </w:rPr>
      </w:pPr>
    </w:p>
    <w:p w14:paraId="0978D6F9">
      <w:pPr>
        <w:spacing w:line="240" w:lineRule="auto"/>
        <w:ind w:right="-13"/>
        <w:jc w:val="center"/>
        <w:rPr>
          <w:rFonts w:ascii="Times New Roman" w:hAnsi="Times New Roman" w:eastAsia="Times New Roman" w:cs="Times New Roman"/>
          <w:sz w:val="27"/>
          <w:szCs w:val="27"/>
        </w:rPr>
      </w:pPr>
    </w:p>
    <w:p w14:paraId="2597C449">
      <w:pPr>
        <w:spacing w:line="240" w:lineRule="auto"/>
        <w:ind w:right="-13"/>
        <w:jc w:val="center"/>
        <w:rPr>
          <w:rFonts w:ascii="Times New Roman" w:hAnsi="Times New Roman" w:eastAsia="Times New Roman" w:cs="Times New Roman"/>
          <w:sz w:val="27"/>
          <w:szCs w:val="27"/>
        </w:rPr>
      </w:pPr>
    </w:p>
    <w:p w14:paraId="5ABA47D8">
      <w:pPr>
        <w:spacing w:line="240" w:lineRule="auto"/>
        <w:ind w:right="-13"/>
        <w:jc w:val="center"/>
        <w:rPr>
          <w:rFonts w:ascii="Times New Roman" w:hAnsi="Times New Roman" w:eastAsia="Times New Roman" w:cs="Times New Roman"/>
          <w:sz w:val="27"/>
          <w:szCs w:val="27"/>
        </w:rPr>
      </w:pPr>
    </w:p>
    <w:p w14:paraId="22175A3E">
      <w:pPr>
        <w:spacing w:line="240" w:lineRule="auto"/>
        <w:ind w:right="-13"/>
        <w:jc w:val="center"/>
        <w:rPr>
          <w:rFonts w:ascii="Times New Roman" w:hAnsi="Times New Roman" w:eastAsia="Times New Roman" w:cs="Times New Roman"/>
          <w:sz w:val="27"/>
          <w:szCs w:val="27"/>
        </w:rPr>
      </w:pPr>
    </w:p>
    <w:p w14:paraId="1708808B">
      <w:pPr>
        <w:spacing w:line="240" w:lineRule="auto"/>
        <w:ind w:right="-13"/>
        <w:jc w:val="center"/>
        <w:rPr>
          <w:rFonts w:ascii="Times New Roman" w:hAnsi="Times New Roman" w:eastAsia="Times New Roman" w:cs="Times New Roman"/>
          <w:sz w:val="27"/>
          <w:szCs w:val="27"/>
        </w:rPr>
      </w:pPr>
    </w:p>
    <w:p w14:paraId="58F9C4B3">
      <w:pPr>
        <w:spacing w:line="240" w:lineRule="auto"/>
        <w:ind w:right="-13"/>
        <w:jc w:val="center"/>
        <w:rPr>
          <w:rFonts w:ascii="Times New Roman" w:hAnsi="Times New Roman" w:eastAsia="Times New Roman" w:cs="Times New Roman"/>
          <w:sz w:val="27"/>
          <w:szCs w:val="27"/>
        </w:rPr>
      </w:pPr>
    </w:p>
    <w:p w14:paraId="29B61E71">
      <w:pPr>
        <w:spacing w:line="240" w:lineRule="auto"/>
        <w:ind w:right="-13"/>
        <w:jc w:val="center"/>
        <w:rPr>
          <w:rFonts w:ascii="Times New Roman" w:hAnsi="Times New Roman" w:eastAsia="Times New Roman" w:cs="Times New Roman"/>
          <w:sz w:val="27"/>
          <w:szCs w:val="27"/>
        </w:rPr>
      </w:pPr>
    </w:p>
    <w:p w14:paraId="48E60732">
      <w:pPr>
        <w:spacing w:line="240" w:lineRule="auto"/>
        <w:ind w:right="-13"/>
        <w:jc w:val="center"/>
        <w:rPr>
          <w:rFonts w:ascii="Times New Roman" w:hAnsi="Times New Roman" w:eastAsia="Times New Roman" w:cs="Times New Roman"/>
          <w:sz w:val="27"/>
          <w:szCs w:val="27"/>
        </w:rPr>
      </w:pPr>
    </w:p>
    <w:p w14:paraId="00000054">
      <w:pPr>
        <w:spacing w:line="240" w:lineRule="auto"/>
        <w:ind w:left="2880" w:leftChars="0" w:right="-13" w:firstLine="720" w:firstLineChars="0"/>
        <w:jc w:val="both"/>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UNDER THE GUIDANCE OF</w:t>
      </w:r>
    </w:p>
    <w:p w14:paraId="00000055">
      <w:pPr>
        <w:spacing w:line="240" w:lineRule="auto"/>
        <w:rPr>
          <w:rFonts w:ascii="Times New Roman" w:hAnsi="Times New Roman" w:eastAsia="Times New Roman" w:cs="Times New Roman"/>
          <w:b/>
          <w:sz w:val="27"/>
          <w:szCs w:val="27"/>
        </w:rPr>
      </w:pPr>
    </w:p>
    <w:p w14:paraId="00000056">
      <w:pPr>
        <w:spacing w:line="240" w:lineRule="auto"/>
        <w:ind w:left="3600" w:leftChars="0" w:right="-13" w:firstLine="720" w:firstLineChars="0"/>
        <w:jc w:val="both"/>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Dr. Sujata Swain</w:t>
      </w:r>
    </w:p>
    <w:p w14:paraId="00000057">
      <w:pPr>
        <w:spacing w:line="240" w:lineRule="auto"/>
        <w:ind w:right="-13"/>
        <w:rPr>
          <w:rFonts w:ascii="Times New Roman" w:hAnsi="Times New Roman" w:eastAsia="Times New Roman" w:cs="Times New Roman"/>
          <w:sz w:val="27"/>
          <w:szCs w:val="27"/>
        </w:rPr>
      </w:pPr>
      <w:r>
        <w:drawing>
          <wp:anchor distT="0" distB="0" distL="114300" distR="114300" simplePos="0" relativeHeight="251659264" behindDoc="0" locked="0" layoutInCell="1" allowOverlap="1">
            <wp:simplePos x="0" y="0"/>
            <wp:positionH relativeFrom="column">
              <wp:posOffset>2691130</wp:posOffset>
            </wp:positionH>
            <wp:positionV relativeFrom="paragraph">
              <wp:posOffset>120015</wp:posOffset>
            </wp:positionV>
            <wp:extent cx="1085850" cy="870585"/>
            <wp:effectExtent l="0" t="0" r="0" b="0"/>
            <wp:wrapNone/>
            <wp:docPr id="89" name="image19.jpg"/>
            <wp:cNvGraphicFramePr/>
            <a:graphic xmlns:a="http://schemas.openxmlformats.org/drawingml/2006/main">
              <a:graphicData uri="http://schemas.openxmlformats.org/drawingml/2006/picture">
                <pic:pic xmlns:pic="http://schemas.openxmlformats.org/drawingml/2006/picture">
                  <pic:nvPicPr>
                    <pic:cNvPr id="89" name="image19.jpg"/>
                    <pic:cNvPicPr preferRelativeResize="0"/>
                  </pic:nvPicPr>
                  <pic:blipFill>
                    <a:blip r:embed="rId8"/>
                    <a:srcRect/>
                    <a:stretch>
                      <a:fillRect/>
                    </a:stretch>
                  </pic:blipFill>
                  <pic:spPr>
                    <a:xfrm>
                      <a:off x="0" y="0"/>
                      <a:ext cx="1085850" cy="870558"/>
                    </a:xfrm>
                    <a:prstGeom prst="rect">
                      <a:avLst/>
                    </a:prstGeom>
                  </pic:spPr>
                </pic:pic>
              </a:graphicData>
            </a:graphic>
          </wp:anchor>
        </w:drawing>
      </w:r>
    </w:p>
    <w:p w14:paraId="00000058">
      <w:pPr>
        <w:spacing w:line="240" w:lineRule="auto"/>
        <w:rPr>
          <w:rFonts w:ascii="Times New Roman" w:hAnsi="Times New Roman" w:eastAsia="Times New Roman" w:cs="Times New Roman"/>
          <w:sz w:val="20"/>
          <w:szCs w:val="20"/>
        </w:rPr>
      </w:pPr>
    </w:p>
    <w:p w14:paraId="00000059">
      <w:pPr>
        <w:spacing w:line="240" w:lineRule="auto"/>
        <w:rPr>
          <w:rFonts w:ascii="Times New Roman" w:hAnsi="Times New Roman" w:eastAsia="Times New Roman" w:cs="Times New Roman"/>
          <w:sz w:val="20"/>
          <w:szCs w:val="20"/>
        </w:rPr>
      </w:pPr>
    </w:p>
    <w:p w14:paraId="0000005A">
      <w:pPr>
        <w:spacing w:line="240" w:lineRule="auto"/>
        <w:rPr>
          <w:rFonts w:ascii="Times New Roman" w:hAnsi="Times New Roman" w:eastAsia="Times New Roman" w:cs="Times New Roman"/>
          <w:sz w:val="20"/>
          <w:szCs w:val="20"/>
        </w:rPr>
      </w:pPr>
    </w:p>
    <w:p w14:paraId="0000005B">
      <w:pPr>
        <w:spacing w:line="240" w:lineRule="auto"/>
        <w:rPr>
          <w:rFonts w:ascii="Times New Roman" w:hAnsi="Times New Roman" w:eastAsia="Times New Roman" w:cs="Times New Roman"/>
          <w:sz w:val="20"/>
          <w:szCs w:val="20"/>
        </w:rPr>
      </w:pPr>
    </w:p>
    <w:p w14:paraId="0000005C">
      <w:pPr>
        <w:spacing w:line="240" w:lineRule="auto"/>
        <w:rPr>
          <w:rFonts w:hint="default" w:ascii="Times New Roman" w:hAnsi="Times New Roman" w:eastAsia="Times New Roman" w:cs="Times New Roman"/>
          <w:sz w:val="20"/>
          <w:szCs w:val="20"/>
          <w:lang w:val="en-US"/>
        </w:rPr>
      </w:pPr>
      <w:r>
        <w:rPr>
          <w:rFonts w:hint="default" w:ascii="Times New Roman" w:hAnsi="Times New Roman" w:eastAsia="Times New Roman" w:cs="Times New Roman"/>
          <w:sz w:val="20"/>
          <w:szCs w:val="20"/>
          <w:lang w:val="en-US"/>
        </w:rPr>
        <w:tab/>
      </w:r>
      <w:r>
        <w:rPr>
          <w:rFonts w:hint="default" w:ascii="Times New Roman" w:hAnsi="Times New Roman" w:eastAsia="Times New Roman" w:cs="Times New Roman"/>
          <w:sz w:val="20"/>
          <w:szCs w:val="20"/>
          <w:lang w:val="en-US"/>
        </w:rPr>
        <w:tab/>
      </w:r>
      <w:r>
        <w:rPr>
          <w:rFonts w:hint="default" w:ascii="Times New Roman" w:hAnsi="Times New Roman" w:eastAsia="Times New Roman" w:cs="Times New Roman"/>
          <w:sz w:val="20"/>
          <w:szCs w:val="20"/>
          <w:lang w:val="en-US"/>
        </w:rPr>
        <w:tab/>
      </w:r>
      <w:r>
        <w:rPr>
          <w:rFonts w:hint="default" w:ascii="Times New Roman" w:hAnsi="Times New Roman" w:eastAsia="Times New Roman" w:cs="Times New Roman"/>
          <w:sz w:val="20"/>
          <w:szCs w:val="20"/>
          <w:lang w:val="en-US"/>
        </w:rPr>
        <w:tab/>
      </w:r>
      <w:r>
        <w:rPr>
          <w:rFonts w:hint="default" w:ascii="Times New Roman" w:hAnsi="Times New Roman" w:eastAsia="Times New Roman" w:cs="Times New Roman"/>
          <w:sz w:val="20"/>
          <w:szCs w:val="20"/>
          <w:lang w:val="en-US"/>
        </w:rPr>
        <w:tab/>
      </w:r>
      <w:r>
        <w:rPr>
          <w:rFonts w:hint="default" w:ascii="Times New Roman" w:hAnsi="Times New Roman" w:eastAsia="Times New Roman" w:cs="Times New Roman"/>
          <w:sz w:val="20"/>
          <w:szCs w:val="20"/>
          <w:lang w:val="en-US"/>
        </w:rPr>
        <w:tab/>
      </w:r>
      <w:r>
        <w:rPr>
          <w:rFonts w:hint="default" w:ascii="Times New Roman" w:hAnsi="Times New Roman" w:eastAsia="Times New Roman" w:cs="Times New Roman"/>
          <w:sz w:val="20"/>
          <w:szCs w:val="20"/>
          <w:lang w:val="en-US"/>
        </w:rPr>
        <w:tab/>
      </w:r>
    </w:p>
    <w:p w14:paraId="0000005F">
      <w:pPr>
        <w:spacing w:line="240" w:lineRule="auto"/>
        <w:rPr>
          <w:rFonts w:ascii="Times New Roman" w:hAnsi="Times New Roman" w:eastAsia="Times New Roman" w:cs="Times New Roman"/>
          <w:sz w:val="20"/>
          <w:szCs w:val="20"/>
        </w:rPr>
      </w:pPr>
    </w:p>
    <w:p w14:paraId="00000060">
      <w:pPr>
        <w:spacing w:line="240" w:lineRule="auto"/>
        <w:rPr>
          <w:rFonts w:ascii="Times New Roman" w:hAnsi="Times New Roman" w:eastAsia="Times New Roman" w:cs="Times New Roman"/>
          <w:sz w:val="23"/>
          <w:szCs w:val="23"/>
        </w:rPr>
      </w:pPr>
    </w:p>
    <w:p w14:paraId="00000061">
      <w:pPr>
        <w:spacing w:line="240" w:lineRule="auto"/>
        <w:ind w:right="-13"/>
        <w:jc w:val="center"/>
        <w:rPr>
          <w:rFonts w:ascii="Times New Roman" w:hAnsi="Times New Roman" w:eastAsia="Times New Roman" w:cs="Times New Roman"/>
          <w:b/>
          <w:bCs/>
          <w:sz w:val="23"/>
          <w:szCs w:val="23"/>
        </w:rPr>
      </w:pPr>
      <w:r>
        <w:rPr>
          <w:rFonts w:ascii="Times New Roman" w:hAnsi="Times New Roman" w:eastAsia="Times New Roman" w:cs="Times New Roman"/>
          <w:b/>
          <w:bCs/>
          <w:sz w:val="23"/>
          <w:szCs w:val="23"/>
          <w:rtl w:val="0"/>
        </w:rPr>
        <w:t>SCHOOL OF COMPUTER ENGINEERING</w:t>
      </w:r>
    </w:p>
    <w:p w14:paraId="00000062">
      <w:pPr>
        <w:spacing w:line="240" w:lineRule="auto"/>
        <w:rPr>
          <w:rFonts w:ascii="Times New Roman" w:hAnsi="Times New Roman" w:eastAsia="Times New Roman" w:cs="Times New Roman"/>
          <w:b/>
          <w:bCs/>
          <w:sz w:val="23"/>
          <w:szCs w:val="23"/>
        </w:rPr>
      </w:pPr>
    </w:p>
    <w:p w14:paraId="00000063">
      <w:pPr>
        <w:spacing w:line="240" w:lineRule="auto"/>
        <w:ind w:right="-13"/>
        <w:jc w:val="center"/>
        <w:rPr>
          <w:rFonts w:ascii="Times New Roman" w:hAnsi="Times New Roman" w:eastAsia="Times New Roman" w:cs="Times New Roman"/>
          <w:b/>
          <w:bCs/>
          <w:sz w:val="23"/>
          <w:szCs w:val="23"/>
        </w:rPr>
      </w:pPr>
      <w:r>
        <w:rPr>
          <w:rFonts w:ascii="Times New Roman" w:hAnsi="Times New Roman" w:eastAsia="Times New Roman" w:cs="Times New Roman"/>
          <w:b/>
          <w:bCs/>
          <w:sz w:val="23"/>
          <w:szCs w:val="23"/>
          <w:rtl w:val="0"/>
        </w:rPr>
        <w:t>KALINGA INSTITUTE OF INDUSTRIAL TECHNOLOGY</w:t>
      </w:r>
    </w:p>
    <w:p w14:paraId="00000064">
      <w:pPr>
        <w:spacing w:line="240" w:lineRule="auto"/>
        <w:rPr>
          <w:rFonts w:ascii="Times New Roman" w:hAnsi="Times New Roman" w:eastAsia="Times New Roman" w:cs="Times New Roman"/>
          <w:b/>
          <w:bCs/>
          <w:sz w:val="23"/>
          <w:szCs w:val="23"/>
        </w:rPr>
      </w:pPr>
    </w:p>
    <w:p w14:paraId="00000065">
      <w:pPr>
        <w:spacing w:line="240" w:lineRule="auto"/>
        <w:ind w:right="-13"/>
        <w:jc w:val="center"/>
        <w:rPr>
          <w:rFonts w:ascii="Times New Roman" w:hAnsi="Times New Roman" w:eastAsia="Times New Roman" w:cs="Times New Roman"/>
          <w:b/>
          <w:bCs/>
          <w:sz w:val="23"/>
          <w:szCs w:val="23"/>
        </w:rPr>
      </w:pPr>
      <w:r>
        <w:rPr>
          <w:rFonts w:ascii="Times New Roman" w:hAnsi="Times New Roman" w:eastAsia="Times New Roman" w:cs="Times New Roman"/>
          <w:b/>
          <w:bCs/>
          <w:sz w:val="23"/>
          <w:szCs w:val="23"/>
          <w:rtl w:val="0"/>
        </w:rPr>
        <w:t>BHUBANESWAR, ODISHA -751024</w:t>
      </w:r>
    </w:p>
    <w:p w14:paraId="00000066">
      <w:pPr>
        <w:spacing w:line="240" w:lineRule="auto"/>
        <w:rPr>
          <w:rFonts w:ascii="Times New Roman" w:hAnsi="Times New Roman" w:eastAsia="Times New Roman" w:cs="Times New Roman"/>
          <w:b/>
          <w:bCs/>
          <w:sz w:val="23"/>
          <w:szCs w:val="23"/>
        </w:rPr>
      </w:pPr>
    </w:p>
    <w:p w14:paraId="00000067">
      <w:pPr>
        <w:spacing w:line="240" w:lineRule="auto"/>
        <w:ind w:right="-13"/>
        <w:jc w:val="center"/>
        <w:rPr>
          <w:rFonts w:ascii="Times New Roman" w:hAnsi="Times New Roman" w:eastAsia="Times New Roman" w:cs="Times New Roman"/>
          <w:b/>
          <w:bCs/>
          <w:sz w:val="23"/>
          <w:szCs w:val="23"/>
        </w:rPr>
        <w:sectPr>
          <w:type w:val="continuous"/>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r>
        <w:rPr>
          <w:rFonts w:ascii="Times New Roman" w:hAnsi="Times New Roman" w:eastAsia="Times New Roman" w:cs="Times New Roman"/>
          <w:b/>
          <w:bCs/>
          <w:sz w:val="23"/>
          <w:szCs w:val="23"/>
          <w:rtl w:val="0"/>
        </w:rPr>
        <w:t>April 2025</w:t>
      </w:r>
    </w:p>
    <w:p w14:paraId="00000068">
      <w:pPr>
        <w:spacing w:line="240" w:lineRule="auto"/>
        <w:ind w:right="20"/>
        <w:jc w:val="center"/>
        <w:rPr>
          <w:rFonts w:ascii="Times New Roman" w:hAnsi="Times New Roman" w:eastAsia="Times New Roman" w:cs="Times New Roman"/>
          <w:sz w:val="39"/>
          <w:szCs w:val="39"/>
        </w:rPr>
      </w:pPr>
      <w:bookmarkStart w:id="1" w:name="kix.55iantfcqqu" w:colFirst="0" w:colLast="0"/>
      <w:bookmarkEnd w:id="1"/>
      <w:r>
        <w:rPr>
          <w:rFonts w:ascii="Times New Roman" w:hAnsi="Times New Roman" w:eastAsia="Times New Roman" w:cs="Times New Roman"/>
          <w:sz w:val="39"/>
          <w:szCs w:val="39"/>
          <w:rtl w:val="0"/>
        </w:rPr>
        <w:t>KIIT Deemed to be University</w:t>
      </w:r>
    </w:p>
    <w:p w14:paraId="00000069">
      <w:pPr>
        <w:spacing w:line="240" w:lineRule="auto"/>
        <w:rPr>
          <w:rFonts w:ascii="Times New Roman" w:hAnsi="Times New Roman" w:eastAsia="Times New Roman" w:cs="Times New Roman"/>
          <w:sz w:val="20"/>
          <w:szCs w:val="20"/>
        </w:rPr>
      </w:pPr>
    </w:p>
    <w:p w14:paraId="0000006A">
      <w:pPr>
        <w:spacing w:line="240" w:lineRule="auto"/>
        <w:ind w:left="2640" w:firstLine="715" w:firstLineChars="0"/>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School of Computer Engineering</w:t>
      </w:r>
    </w:p>
    <w:p w14:paraId="0000006B">
      <w:pPr>
        <w:spacing w:line="240" w:lineRule="auto"/>
        <w:ind w:left="2720" w:firstLine="714" w:firstLineChars="0"/>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Bhubaneswar, ODISHA 751024</w:t>
      </w:r>
    </w:p>
    <w:p w14:paraId="0000006C">
      <w:pPr>
        <w:spacing w:line="240" w:lineRule="auto"/>
        <w:rPr>
          <w:rFonts w:ascii="Times New Roman" w:hAnsi="Times New Roman" w:eastAsia="Times New Roman" w:cs="Times New Roman"/>
          <w:sz w:val="20"/>
          <w:szCs w:val="20"/>
        </w:rPr>
      </w:pPr>
    </w:p>
    <w:p w14:paraId="0000006D">
      <w:pPr>
        <w:spacing w:line="240" w:lineRule="auto"/>
        <w:rPr>
          <w:rFonts w:ascii="Times New Roman" w:hAnsi="Times New Roman" w:eastAsia="Times New Roman" w:cs="Times New Roman"/>
          <w:sz w:val="20"/>
          <w:szCs w:val="20"/>
        </w:rPr>
      </w:pPr>
      <w:r>
        <w:drawing>
          <wp:anchor distT="0" distB="0" distL="114300" distR="114300" simplePos="0" relativeHeight="251659264" behindDoc="0" locked="0" layoutInCell="1" allowOverlap="1">
            <wp:simplePos x="0" y="0"/>
            <wp:positionH relativeFrom="column">
              <wp:posOffset>2626995</wp:posOffset>
            </wp:positionH>
            <wp:positionV relativeFrom="paragraph">
              <wp:posOffset>8255</wp:posOffset>
            </wp:positionV>
            <wp:extent cx="1085850" cy="1085850"/>
            <wp:effectExtent l="0" t="0" r="0" b="0"/>
            <wp:wrapNone/>
            <wp:docPr id="81" name="image19.jpg"/>
            <wp:cNvGraphicFramePr/>
            <a:graphic xmlns:a="http://schemas.openxmlformats.org/drawingml/2006/main">
              <a:graphicData uri="http://schemas.openxmlformats.org/drawingml/2006/picture">
                <pic:pic xmlns:pic="http://schemas.openxmlformats.org/drawingml/2006/picture">
                  <pic:nvPicPr>
                    <pic:cNvPr id="81" name="image19.jpg"/>
                    <pic:cNvPicPr preferRelativeResize="0"/>
                  </pic:nvPicPr>
                  <pic:blipFill>
                    <a:blip r:embed="rId8"/>
                    <a:srcRect/>
                    <a:stretch>
                      <a:fillRect/>
                    </a:stretch>
                  </pic:blipFill>
                  <pic:spPr>
                    <a:xfrm>
                      <a:off x="0" y="0"/>
                      <a:ext cx="1085850" cy="1085850"/>
                    </a:xfrm>
                    <a:prstGeom prst="rect">
                      <a:avLst/>
                    </a:prstGeom>
                  </pic:spPr>
                </pic:pic>
              </a:graphicData>
            </a:graphic>
          </wp:anchor>
        </w:drawing>
      </w:r>
    </w:p>
    <w:p w14:paraId="0000006E">
      <w:pPr>
        <w:spacing w:line="240" w:lineRule="auto"/>
        <w:rPr>
          <w:rFonts w:ascii="Times New Roman" w:hAnsi="Times New Roman" w:eastAsia="Times New Roman" w:cs="Times New Roman"/>
          <w:sz w:val="20"/>
          <w:szCs w:val="20"/>
        </w:rPr>
      </w:pPr>
    </w:p>
    <w:p w14:paraId="0000006F">
      <w:pPr>
        <w:spacing w:line="240" w:lineRule="auto"/>
        <w:rPr>
          <w:rFonts w:ascii="Times New Roman" w:hAnsi="Times New Roman" w:eastAsia="Times New Roman" w:cs="Times New Roman"/>
          <w:sz w:val="20"/>
          <w:szCs w:val="20"/>
        </w:rPr>
      </w:pPr>
    </w:p>
    <w:p w14:paraId="00000070">
      <w:pPr>
        <w:spacing w:line="240" w:lineRule="auto"/>
        <w:rPr>
          <w:rFonts w:ascii="Times New Roman" w:hAnsi="Times New Roman" w:eastAsia="Times New Roman" w:cs="Times New Roman"/>
          <w:sz w:val="20"/>
          <w:szCs w:val="20"/>
        </w:rPr>
      </w:pPr>
    </w:p>
    <w:p w14:paraId="00000071">
      <w:pPr>
        <w:spacing w:line="240" w:lineRule="auto"/>
        <w:rPr>
          <w:rFonts w:ascii="Times New Roman" w:hAnsi="Times New Roman" w:eastAsia="Times New Roman" w:cs="Times New Roman"/>
          <w:sz w:val="20"/>
          <w:szCs w:val="20"/>
        </w:rPr>
      </w:pPr>
    </w:p>
    <w:p w14:paraId="00000072">
      <w:pPr>
        <w:spacing w:line="240" w:lineRule="auto"/>
        <w:rPr>
          <w:rFonts w:ascii="Times New Roman" w:hAnsi="Times New Roman" w:eastAsia="Times New Roman" w:cs="Times New Roman"/>
          <w:sz w:val="20"/>
          <w:szCs w:val="20"/>
        </w:rPr>
      </w:pPr>
    </w:p>
    <w:p w14:paraId="00000073">
      <w:pPr>
        <w:spacing w:line="240" w:lineRule="auto"/>
        <w:rPr>
          <w:rFonts w:ascii="Times New Roman" w:hAnsi="Times New Roman" w:eastAsia="Times New Roman" w:cs="Times New Roman"/>
          <w:sz w:val="20"/>
          <w:szCs w:val="20"/>
        </w:rPr>
      </w:pPr>
    </w:p>
    <w:p w14:paraId="00000074">
      <w:pPr>
        <w:spacing w:line="240" w:lineRule="auto"/>
        <w:rPr>
          <w:rFonts w:ascii="Times New Roman" w:hAnsi="Times New Roman" w:eastAsia="Times New Roman" w:cs="Times New Roman"/>
          <w:sz w:val="20"/>
          <w:szCs w:val="20"/>
        </w:rPr>
      </w:pPr>
    </w:p>
    <w:p w14:paraId="00000075">
      <w:pPr>
        <w:spacing w:line="240" w:lineRule="auto"/>
        <w:rPr>
          <w:rFonts w:ascii="Times New Roman" w:hAnsi="Times New Roman" w:eastAsia="Times New Roman" w:cs="Times New Roman"/>
          <w:sz w:val="20"/>
          <w:szCs w:val="20"/>
        </w:rPr>
      </w:pPr>
    </w:p>
    <w:p w14:paraId="00000076">
      <w:pPr>
        <w:spacing w:line="240" w:lineRule="auto"/>
        <w:rPr>
          <w:rFonts w:ascii="Times New Roman" w:hAnsi="Times New Roman" w:eastAsia="Times New Roman" w:cs="Times New Roman"/>
          <w:sz w:val="20"/>
          <w:szCs w:val="20"/>
        </w:rPr>
      </w:pPr>
    </w:p>
    <w:p w14:paraId="00000077">
      <w:pPr>
        <w:spacing w:line="240" w:lineRule="auto"/>
        <w:ind w:right="20"/>
        <w:jc w:val="center"/>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CERTIFICATE</w:t>
      </w:r>
    </w:p>
    <w:p w14:paraId="00000078">
      <w:pPr>
        <w:spacing w:line="240" w:lineRule="auto"/>
        <w:rPr>
          <w:rFonts w:ascii="Times New Roman" w:hAnsi="Times New Roman" w:eastAsia="Times New Roman" w:cs="Times New Roman"/>
          <w:sz w:val="20"/>
          <w:szCs w:val="20"/>
        </w:rPr>
      </w:pPr>
    </w:p>
    <w:p w14:paraId="00000079">
      <w:pPr>
        <w:spacing w:line="240" w:lineRule="auto"/>
        <w:ind w:right="20"/>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This is certify that the project entitled</w:t>
      </w:r>
    </w:p>
    <w:p w14:paraId="0000007A">
      <w:pPr>
        <w:spacing w:line="240" w:lineRule="auto"/>
        <w:rPr>
          <w:rFonts w:ascii="Times New Roman" w:hAnsi="Times New Roman" w:eastAsia="Times New Roman" w:cs="Times New Roman"/>
          <w:sz w:val="20"/>
          <w:szCs w:val="20"/>
        </w:rPr>
      </w:pPr>
    </w:p>
    <w:p w14:paraId="0000007B">
      <w:pPr>
        <w:spacing w:line="240" w:lineRule="auto"/>
        <w:ind w:right="6"/>
        <w:jc w:val="center"/>
        <w:rPr>
          <w:rFonts w:ascii="Times New Roman" w:hAnsi="Times New Roman" w:eastAsia="Times New Roman" w:cs="Times New Roman"/>
          <w:sz w:val="33"/>
          <w:szCs w:val="33"/>
        </w:rPr>
      </w:pPr>
      <w:r>
        <w:rPr>
          <w:rFonts w:ascii="Times New Roman" w:hAnsi="Times New Roman" w:eastAsia="Times New Roman" w:cs="Times New Roman"/>
          <w:sz w:val="29"/>
          <w:szCs w:val="29"/>
          <w:rtl w:val="0"/>
        </w:rPr>
        <w:t>“</w:t>
      </w:r>
      <w:r>
        <w:rPr>
          <w:rFonts w:ascii="Times New Roman" w:hAnsi="Times New Roman" w:eastAsia="Times New Roman" w:cs="Times New Roman"/>
          <w:sz w:val="31"/>
          <w:szCs w:val="31"/>
          <w:rtl w:val="0"/>
        </w:rPr>
        <w:t>Real-Time ASL Hand Sign Recognition Using Convolutional Neural Networks</w:t>
      </w:r>
      <w:r>
        <w:rPr>
          <w:rFonts w:ascii="Times New Roman" w:hAnsi="Times New Roman" w:eastAsia="Times New Roman" w:cs="Times New Roman"/>
          <w:sz w:val="29"/>
          <w:szCs w:val="29"/>
          <w:rtl w:val="0"/>
        </w:rPr>
        <w:t>”</w:t>
      </w:r>
    </w:p>
    <w:p w14:paraId="0000007C">
      <w:pPr>
        <w:spacing w:line="240" w:lineRule="auto"/>
        <w:rPr>
          <w:rFonts w:ascii="Times New Roman" w:hAnsi="Times New Roman" w:eastAsia="Times New Roman" w:cs="Times New Roman"/>
          <w:sz w:val="20"/>
          <w:szCs w:val="20"/>
        </w:rPr>
      </w:pPr>
    </w:p>
    <w:p w14:paraId="0000007D">
      <w:pPr>
        <w:spacing w:line="240" w:lineRule="auto"/>
        <w:ind w:right="20"/>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submitted by</w:t>
      </w:r>
    </w:p>
    <w:p w14:paraId="0000007E">
      <w:pPr>
        <w:spacing w:line="240" w:lineRule="auto"/>
        <w:ind w:right="20"/>
        <w:jc w:val="center"/>
        <w:rPr>
          <w:rFonts w:ascii="Times New Roman" w:hAnsi="Times New Roman" w:eastAsia="Times New Roman" w:cs="Times New Roman"/>
          <w:sz w:val="27"/>
          <w:szCs w:val="27"/>
        </w:rPr>
      </w:pPr>
    </w:p>
    <w:tbl>
      <w:tblPr>
        <w:tblStyle w:val="19"/>
        <w:tblW w:w="609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300"/>
        <w:gridCol w:w="2790"/>
      </w:tblGrid>
      <w:tr w14:paraId="596890F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shd w:val="clear" w:color="auto" w:fill="auto"/>
            <w:tcMar>
              <w:top w:w="43" w:type="dxa"/>
              <w:left w:w="43" w:type="dxa"/>
              <w:bottom w:w="43" w:type="dxa"/>
              <w:right w:w="43" w:type="dxa"/>
            </w:tcMar>
            <w:vAlign w:val="center"/>
          </w:tcPr>
          <w:p w14:paraId="0000007F">
            <w:pPr>
              <w:widowControl w:val="0"/>
              <w:spacing w:line="240"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Irina Mehra</w:t>
            </w:r>
          </w:p>
        </w:tc>
        <w:tc>
          <w:tcPr>
            <w:shd w:val="clear" w:color="auto" w:fill="auto"/>
            <w:tcMar>
              <w:top w:w="43" w:type="dxa"/>
              <w:left w:w="43" w:type="dxa"/>
              <w:bottom w:w="43" w:type="dxa"/>
              <w:right w:w="43" w:type="dxa"/>
            </w:tcMar>
            <w:vAlign w:val="top"/>
          </w:tcPr>
          <w:p w14:paraId="00000080">
            <w:pPr>
              <w:widowControl w:val="0"/>
              <w:spacing w:line="240"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2205129</w:t>
            </w:r>
          </w:p>
        </w:tc>
      </w:tr>
      <w:tr w14:paraId="0FC7CAC6">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shd w:val="clear" w:color="auto" w:fill="auto"/>
            <w:tcMar>
              <w:top w:w="43" w:type="dxa"/>
              <w:left w:w="43" w:type="dxa"/>
              <w:bottom w:w="43" w:type="dxa"/>
              <w:right w:w="43" w:type="dxa"/>
            </w:tcMar>
            <w:vAlign w:val="top"/>
          </w:tcPr>
          <w:p w14:paraId="00000081">
            <w:pPr>
              <w:spacing w:line="274"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Snehal Singh</w:t>
            </w:r>
          </w:p>
        </w:tc>
        <w:tc>
          <w:tcPr>
            <w:shd w:val="clear" w:color="auto" w:fill="auto"/>
            <w:tcMar>
              <w:top w:w="43" w:type="dxa"/>
              <w:left w:w="43" w:type="dxa"/>
              <w:bottom w:w="43" w:type="dxa"/>
              <w:right w:w="43" w:type="dxa"/>
            </w:tcMar>
            <w:vAlign w:val="top"/>
          </w:tcPr>
          <w:p w14:paraId="00000082">
            <w:pPr>
              <w:spacing w:line="240"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2205164</w:t>
            </w:r>
          </w:p>
        </w:tc>
      </w:tr>
      <w:tr w14:paraId="0E2507D6">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shd w:val="clear" w:color="auto" w:fill="auto"/>
            <w:tcMar>
              <w:top w:w="43" w:type="dxa"/>
              <w:left w:w="43" w:type="dxa"/>
              <w:bottom w:w="43" w:type="dxa"/>
              <w:right w:w="43" w:type="dxa"/>
            </w:tcMar>
            <w:vAlign w:val="top"/>
          </w:tcPr>
          <w:p w14:paraId="00000083">
            <w:pPr>
              <w:spacing w:line="274"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Sarwagya</w:t>
            </w:r>
          </w:p>
        </w:tc>
        <w:tc>
          <w:tcPr>
            <w:shd w:val="clear" w:color="auto" w:fill="auto"/>
            <w:tcMar>
              <w:top w:w="43" w:type="dxa"/>
              <w:left w:w="43" w:type="dxa"/>
              <w:bottom w:w="43" w:type="dxa"/>
              <w:right w:w="43" w:type="dxa"/>
            </w:tcMar>
            <w:vAlign w:val="top"/>
          </w:tcPr>
          <w:p w14:paraId="00000084">
            <w:pPr>
              <w:spacing w:line="240" w:lineRule="auto"/>
              <w:ind w:firstLine="720"/>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22051788</w:t>
            </w:r>
          </w:p>
        </w:tc>
      </w:tr>
      <w:tr w14:paraId="158617A5">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shd w:val="clear" w:color="auto" w:fill="auto"/>
            <w:tcMar>
              <w:top w:w="43" w:type="dxa"/>
              <w:left w:w="43" w:type="dxa"/>
              <w:bottom w:w="43" w:type="dxa"/>
              <w:right w:w="43" w:type="dxa"/>
            </w:tcMar>
            <w:vAlign w:val="top"/>
          </w:tcPr>
          <w:p w14:paraId="00000085">
            <w:pPr>
              <w:spacing w:line="274"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Sparsh</w:t>
            </w:r>
          </w:p>
        </w:tc>
        <w:tc>
          <w:tcPr>
            <w:shd w:val="clear" w:color="auto" w:fill="auto"/>
            <w:tcMar>
              <w:top w:w="43" w:type="dxa"/>
              <w:left w:w="43" w:type="dxa"/>
              <w:bottom w:w="43" w:type="dxa"/>
              <w:right w:w="43" w:type="dxa"/>
            </w:tcMar>
            <w:vAlign w:val="top"/>
          </w:tcPr>
          <w:p w14:paraId="00000086">
            <w:pPr>
              <w:spacing w:line="240" w:lineRule="auto"/>
              <w:ind w:firstLine="720"/>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22052421</w:t>
            </w:r>
          </w:p>
        </w:tc>
      </w:tr>
      <w:tr w14:paraId="1FC25701">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shd w:val="clear" w:color="auto" w:fill="auto"/>
            <w:tcMar>
              <w:top w:w="43" w:type="dxa"/>
              <w:left w:w="43" w:type="dxa"/>
              <w:bottom w:w="43" w:type="dxa"/>
              <w:right w:w="43" w:type="dxa"/>
            </w:tcMar>
            <w:vAlign w:val="top"/>
          </w:tcPr>
          <w:p w14:paraId="00000087">
            <w:pPr>
              <w:spacing w:line="274"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Sai Pratikshya Sahoo</w:t>
            </w:r>
          </w:p>
        </w:tc>
        <w:tc>
          <w:tcPr>
            <w:shd w:val="clear" w:color="auto" w:fill="auto"/>
            <w:tcMar>
              <w:top w:w="43" w:type="dxa"/>
              <w:left w:w="43" w:type="dxa"/>
              <w:bottom w:w="43" w:type="dxa"/>
              <w:right w:w="43" w:type="dxa"/>
            </w:tcMar>
            <w:vAlign w:val="top"/>
          </w:tcPr>
          <w:p w14:paraId="00000088">
            <w:pPr>
              <w:spacing w:line="240" w:lineRule="auto"/>
              <w:ind w:firstLine="720"/>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22053533</w:t>
            </w:r>
          </w:p>
        </w:tc>
      </w:tr>
      <w:tr w14:paraId="408DE722">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jc w:val="center"/>
        </w:trPr>
        <w:tc>
          <w:tcPr>
            <w:shd w:val="clear" w:color="auto" w:fill="auto"/>
            <w:tcMar>
              <w:top w:w="43" w:type="dxa"/>
              <w:left w:w="43" w:type="dxa"/>
              <w:bottom w:w="43" w:type="dxa"/>
              <w:right w:w="43" w:type="dxa"/>
            </w:tcMar>
            <w:vAlign w:val="top"/>
          </w:tcPr>
          <w:p w14:paraId="00000089">
            <w:pPr>
              <w:spacing w:line="274" w:lineRule="auto"/>
              <w:jc w:val="center"/>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Shivam Kumar Singh</w:t>
            </w:r>
          </w:p>
        </w:tc>
        <w:tc>
          <w:tcPr>
            <w:shd w:val="clear" w:color="auto" w:fill="auto"/>
            <w:tcMar>
              <w:top w:w="43" w:type="dxa"/>
              <w:left w:w="43" w:type="dxa"/>
              <w:bottom w:w="43" w:type="dxa"/>
              <w:right w:w="43" w:type="dxa"/>
            </w:tcMar>
            <w:vAlign w:val="top"/>
          </w:tcPr>
          <w:p w14:paraId="0000008A">
            <w:pPr>
              <w:spacing w:line="240" w:lineRule="auto"/>
              <w:ind w:firstLine="720"/>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22053546</w:t>
            </w:r>
          </w:p>
        </w:tc>
      </w:tr>
    </w:tbl>
    <w:p w14:paraId="0000008B">
      <w:pPr>
        <w:spacing w:line="240" w:lineRule="auto"/>
        <w:ind w:right="20"/>
        <w:rPr>
          <w:rFonts w:ascii="Times New Roman" w:hAnsi="Times New Roman" w:eastAsia="Times New Roman" w:cs="Times New Roman"/>
          <w:sz w:val="27"/>
          <w:szCs w:val="27"/>
        </w:rPr>
        <w:sectPr>
          <w:pgSz w:w="11909" w:h="16834"/>
          <w:pgMar w:top="805" w:right="720" w:bottom="805" w:left="720" w:header="0" w:footer="0" w:gutter="0"/>
          <w:pgBorders>
            <w:top w:val="single" w:color="auto" w:sz="18" w:space="1"/>
            <w:left w:val="single" w:color="auto" w:sz="18" w:space="1"/>
            <w:bottom w:val="single" w:color="auto" w:sz="18" w:space="1"/>
            <w:right w:val="single" w:color="auto" w:sz="18" w:space="1"/>
          </w:pgBorders>
          <w:pgNumType w:fmt="decimal"/>
          <w:cols w:space="0" w:num="1"/>
          <w:rtlGutter w:val="0"/>
          <w:docGrid w:linePitch="0" w:charSpace="0"/>
        </w:sectPr>
      </w:pPr>
    </w:p>
    <w:p w14:paraId="0000008C">
      <w:pPr>
        <w:spacing w:line="240" w:lineRule="auto"/>
        <w:rPr>
          <w:rFonts w:ascii="Times New Roman" w:hAnsi="Times New Roman" w:eastAsia="Times New Roman" w:cs="Times New Roman"/>
          <w:sz w:val="27"/>
          <w:szCs w:val="27"/>
        </w:rPr>
        <w:sectPr>
          <w:type w:val="continuous"/>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0000008D">
      <w:pPr>
        <w:keepNext w:val="0"/>
        <w:keepLines w:val="0"/>
        <w:pageBreakBefore w:val="0"/>
        <w:widowControl/>
        <w:tabs>
          <w:tab w:val="left" w:pos="220"/>
        </w:tabs>
        <w:kinsoku/>
        <w:wordWrap/>
        <w:overflowPunct/>
        <w:topLinePunct w:val="0"/>
        <w:autoSpaceDE/>
        <w:autoSpaceDN/>
        <w:bidi w:val="0"/>
        <w:adjustRightInd/>
        <w:snapToGrid/>
        <w:spacing w:line="301" w:lineRule="auto"/>
        <w:ind w:left="440" w:leftChars="200" w:right="348" w:rightChars="158" w:firstLine="0" w:firstLineChars="0"/>
        <w:jc w:val="both"/>
        <w:textAlignment w:val="auto"/>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is a record of bonafide work carried out by them, in the partial fulfilment of the requirement for the award of Degree of Bachelor of Engineering (Computer Sci-ence &amp; Engineering OR Information Technology) at KIIT Deemed to be university, Bhubaneswar. This work is done during the year 2024-2025, under our guidance.</w:t>
      </w:r>
    </w:p>
    <w:p w14:paraId="0000008E">
      <w:pPr>
        <w:keepNext w:val="0"/>
        <w:keepLines w:val="0"/>
        <w:pageBreakBefore w:val="0"/>
        <w:widowControl/>
        <w:tabs>
          <w:tab w:val="left" w:pos="220"/>
        </w:tabs>
        <w:kinsoku/>
        <w:wordWrap/>
        <w:overflowPunct/>
        <w:topLinePunct w:val="0"/>
        <w:autoSpaceDE/>
        <w:autoSpaceDN/>
        <w:bidi w:val="0"/>
        <w:adjustRightInd/>
        <w:snapToGrid/>
        <w:spacing w:line="240" w:lineRule="auto"/>
        <w:ind w:left="440" w:leftChars="200" w:right="348" w:rightChars="158" w:firstLine="0" w:firstLineChars="0"/>
        <w:textAlignment w:val="auto"/>
        <w:rPr>
          <w:rFonts w:ascii="Times New Roman" w:hAnsi="Times New Roman" w:eastAsia="Times New Roman" w:cs="Times New Roman"/>
          <w:sz w:val="20"/>
          <w:szCs w:val="20"/>
        </w:rPr>
      </w:pPr>
    </w:p>
    <w:p w14:paraId="0000008F">
      <w:pPr>
        <w:keepNext w:val="0"/>
        <w:keepLines w:val="0"/>
        <w:pageBreakBefore w:val="0"/>
        <w:widowControl/>
        <w:tabs>
          <w:tab w:val="left" w:pos="220"/>
          <w:tab w:val="left" w:pos="1140"/>
          <w:tab w:val="left" w:pos="1760"/>
        </w:tabs>
        <w:kinsoku/>
        <w:wordWrap/>
        <w:overflowPunct/>
        <w:topLinePunct w:val="0"/>
        <w:autoSpaceDE/>
        <w:autoSpaceDN/>
        <w:bidi w:val="0"/>
        <w:adjustRightInd/>
        <w:snapToGrid/>
        <w:spacing w:line="240" w:lineRule="auto"/>
        <w:ind w:left="440" w:leftChars="200" w:right="348" w:rightChars="158" w:firstLine="0" w:firstLineChars="0"/>
        <w:textAlignment w:val="auto"/>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Date:</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7"/>
          <w:szCs w:val="27"/>
          <w:rtl w:val="0"/>
        </w:rPr>
        <w:t>0</w:t>
      </w:r>
      <w:r>
        <w:rPr>
          <w:rFonts w:hint="default" w:ascii="Times New Roman" w:hAnsi="Times New Roman" w:eastAsia="Times New Roman" w:cs="Times New Roman"/>
          <w:sz w:val="27"/>
          <w:szCs w:val="27"/>
          <w:rtl w:val="0"/>
          <w:lang w:val="en-US"/>
        </w:rPr>
        <w:t>8</w:t>
      </w: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7"/>
          <w:szCs w:val="27"/>
          <w:rtl w:val="0"/>
        </w:rPr>
        <w:t>/ 04 / 2025</w:t>
      </w:r>
    </w:p>
    <w:p w14:paraId="00000090">
      <w:pPr>
        <w:spacing w:line="240" w:lineRule="auto"/>
        <w:rPr>
          <w:rFonts w:ascii="Times New Roman" w:hAnsi="Times New Roman" w:eastAsia="Times New Roman" w:cs="Times New Roman"/>
          <w:sz w:val="20"/>
          <w:szCs w:val="20"/>
        </w:rPr>
      </w:pPr>
    </w:p>
    <w:p w14:paraId="00000091">
      <w:pPr>
        <w:spacing w:line="240" w:lineRule="auto"/>
        <w:rPr>
          <w:rFonts w:ascii="Times New Roman" w:hAnsi="Times New Roman" w:eastAsia="Times New Roman" w:cs="Times New Roman"/>
          <w:sz w:val="20"/>
          <w:szCs w:val="20"/>
        </w:rPr>
      </w:pPr>
    </w:p>
    <w:p w14:paraId="00000092">
      <w:pPr>
        <w:spacing w:line="240" w:lineRule="auto"/>
        <w:rPr>
          <w:rFonts w:ascii="Times New Roman" w:hAnsi="Times New Roman" w:eastAsia="Times New Roman" w:cs="Times New Roman"/>
          <w:sz w:val="20"/>
          <w:szCs w:val="20"/>
        </w:rPr>
      </w:pPr>
    </w:p>
    <w:p w14:paraId="00000093">
      <w:pPr>
        <w:spacing w:line="240" w:lineRule="auto"/>
        <w:rPr>
          <w:rFonts w:ascii="Times New Roman" w:hAnsi="Times New Roman" w:eastAsia="Times New Roman" w:cs="Times New Roman"/>
          <w:sz w:val="20"/>
          <w:szCs w:val="20"/>
        </w:rPr>
      </w:pPr>
    </w:p>
    <w:p w14:paraId="00000094">
      <w:pPr>
        <w:tabs>
          <w:tab w:val="left" w:pos="4940"/>
        </w:tabs>
        <w:spacing w:line="240" w:lineRule="auto"/>
        <w:rPr>
          <w:rFonts w:ascii="Times New Roman" w:hAnsi="Times New Roman" w:eastAsia="Times New Roman" w:cs="Times New Roman"/>
          <w:sz w:val="27"/>
          <w:szCs w:val="27"/>
        </w:rPr>
      </w:pP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 xml:space="preserve"> </w:t>
      </w:r>
      <w:r>
        <w:rPr>
          <w:rFonts w:hint="default" w:ascii="Times New Roman" w:hAnsi="Times New Roman" w:eastAsia="Times New Roman" w:cs="Times New Roman"/>
          <w:sz w:val="20"/>
          <w:szCs w:val="20"/>
          <w:rtl w:val="0"/>
          <w:lang w:val="en-US"/>
        </w:rPr>
        <w:t xml:space="preserve">     </w:t>
      </w:r>
      <w:r>
        <w:rPr>
          <w:rFonts w:hint="default" w:ascii="Times New Roman" w:hAnsi="Times New Roman" w:eastAsia="Times New Roman" w:cs="Times New Roman"/>
          <w:sz w:val="20"/>
          <w:szCs w:val="20"/>
          <w:rtl w:val="0"/>
          <w:lang w:val="en-US"/>
        </w:rPr>
        <w:tab/>
      </w:r>
      <w:r>
        <w:rPr>
          <w:rFonts w:hint="default" w:ascii="Times New Roman" w:hAnsi="Times New Roman" w:eastAsia="Times New Roman" w:cs="Times New Roman"/>
          <w:sz w:val="20"/>
          <w:szCs w:val="20"/>
          <w:rtl w:val="0"/>
          <w:lang w:val="en-US"/>
        </w:rPr>
        <w:tab/>
      </w:r>
      <w:r>
        <w:rPr>
          <w:rFonts w:hint="default" w:ascii="Times New Roman" w:hAnsi="Times New Roman" w:eastAsia="Times New Roman" w:cs="Times New Roman"/>
          <w:sz w:val="20"/>
          <w:szCs w:val="20"/>
          <w:rtl w:val="0"/>
          <w:lang w:val="en-US"/>
        </w:rPr>
        <w:tab/>
      </w:r>
      <w:r>
        <w:rPr>
          <w:rFonts w:ascii="Times New Roman" w:hAnsi="Times New Roman" w:eastAsia="Times New Roman" w:cs="Times New Roman"/>
          <w:sz w:val="20"/>
          <w:szCs w:val="20"/>
          <w:rtl w:val="0"/>
        </w:rPr>
        <w:t xml:space="preserve"> </w:t>
      </w:r>
      <w:r>
        <w:rPr>
          <w:rFonts w:ascii="Times New Roman" w:hAnsi="Times New Roman" w:eastAsia="Times New Roman" w:cs="Times New Roman"/>
          <w:sz w:val="27"/>
          <w:szCs w:val="27"/>
          <w:rtl w:val="0"/>
        </w:rPr>
        <w:t>( Dr. Sujata Swain)</w:t>
      </w:r>
    </w:p>
    <w:p w14:paraId="00000095">
      <w:pPr>
        <w:tabs>
          <w:tab w:val="left" w:pos="5720"/>
        </w:tabs>
        <w:spacing w:line="227" w:lineRule="auto"/>
        <w:ind w:left="1220" w:firstLine="0"/>
        <w:rPr>
          <w:rFonts w:ascii="Times New Roman" w:hAnsi="Times New Roman" w:eastAsia="Times New Roman" w:cs="Times New Roman"/>
          <w:sz w:val="27"/>
          <w:szCs w:val="27"/>
        </w:rPr>
        <w:sectPr>
          <w:type w:val="continuous"/>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r>
        <w:rPr>
          <w:rFonts w:ascii="Times New Roman" w:hAnsi="Times New Roman" w:eastAsia="Times New Roman" w:cs="Times New Roman"/>
          <w:sz w:val="20"/>
          <w:szCs w:val="20"/>
          <w:rtl w:val="0"/>
        </w:rPr>
        <w:tab/>
      </w:r>
      <w:r>
        <w:rPr>
          <w:rFonts w:hint="default" w:ascii="Times New Roman" w:hAnsi="Times New Roman" w:eastAsia="Times New Roman" w:cs="Times New Roman"/>
          <w:sz w:val="20"/>
          <w:szCs w:val="20"/>
          <w:rtl w:val="0"/>
          <w:lang w:val="en-US"/>
        </w:rPr>
        <w:tab/>
      </w:r>
      <w:r>
        <w:rPr>
          <w:rFonts w:hint="default" w:ascii="Times New Roman" w:hAnsi="Times New Roman" w:eastAsia="Times New Roman" w:cs="Times New Roman"/>
          <w:sz w:val="20"/>
          <w:szCs w:val="20"/>
          <w:rtl w:val="0"/>
          <w:lang w:val="en-US"/>
        </w:rPr>
        <w:tab/>
      </w:r>
      <w:r>
        <w:rPr>
          <w:rFonts w:hint="default" w:ascii="Times New Roman" w:hAnsi="Times New Roman" w:eastAsia="Times New Roman" w:cs="Times New Roman"/>
          <w:sz w:val="20"/>
          <w:szCs w:val="20"/>
          <w:rtl w:val="0"/>
          <w:lang w:val="en-US"/>
        </w:rPr>
        <w:tab/>
      </w:r>
      <w:r>
        <w:rPr>
          <w:rFonts w:hint="default" w:ascii="Times New Roman" w:hAnsi="Times New Roman" w:eastAsia="Times New Roman" w:cs="Times New Roman"/>
          <w:sz w:val="20"/>
          <w:szCs w:val="20"/>
          <w:rtl w:val="0"/>
          <w:lang w:val="en-US"/>
        </w:rPr>
        <w:t xml:space="preserve">       </w:t>
      </w:r>
      <w:r>
        <w:rPr>
          <w:rFonts w:ascii="Times New Roman" w:hAnsi="Times New Roman" w:eastAsia="Times New Roman" w:cs="Times New Roman"/>
          <w:sz w:val="27"/>
          <w:szCs w:val="27"/>
          <w:rtl w:val="0"/>
        </w:rPr>
        <w:t>Project Guide</w:t>
      </w:r>
    </w:p>
    <w:p w14:paraId="00000096">
      <w:pPr>
        <w:spacing w:line="240" w:lineRule="auto"/>
        <w:jc w:val="center"/>
        <w:rPr>
          <w:rFonts w:ascii="Times New Roman" w:hAnsi="Times New Roman" w:eastAsia="Times New Roman" w:cs="Times New Roman"/>
          <w:b/>
          <w:sz w:val="39"/>
          <w:szCs w:val="39"/>
        </w:rPr>
      </w:pPr>
      <w:bookmarkStart w:id="2" w:name="kix.3llj9o9lktla" w:colFirst="0" w:colLast="0"/>
      <w:bookmarkEnd w:id="2"/>
    </w:p>
    <w:p w14:paraId="00000097">
      <w:pPr>
        <w:spacing w:line="240" w:lineRule="auto"/>
        <w:jc w:val="center"/>
        <w:rPr>
          <w:rFonts w:ascii="Times New Roman" w:hAnsi="Times New Roman" w:eastAsia="Times New Roman" w:cs="Times New Roman"/>
          <w:b/>
          <w:sz w:val="39"/>
          <w:szCs w:val="39"/>
        </w:rPr>
      </w:pPr>
    </w:p>
    <w:p w14:paraId="00000098">
      <w:pPr>
        <w:spacing w:line="240" w:lineRule="auto"/>
        <w:jc w:val="center"/>
        <w:rPr>
          <w:rFonts w:ascii="Times New Roman" w:hAnsi="Times New Roman" w:eastAsia="Times New Roman" w:cs="Times New Roman"/>
          <w:b/>
          <w:sz w:val="39"/>
          <w:szCs w:val="39"/>
        </w:rPr>
      </w:pPr>
      <w:r>
        <w:rPr>
          <w:rFonts w:ascii="Times New Roman" w:hAnsi="Times New Roman" w:eastAsia="Times New Roman" w:cs="Times New Roman"/>
          <w:b/>
          <w:sz w:val="39"/>
          <w:szCs w:val="39"/>
          <w:rtl w:val="0"/>
        </w:rPr>
        <w:t>Acknowledgements</w:t>
      </w:r>
    </w:p>
    <w:p w14:paraId="00000099">
      <w:pPr>
        <w:spacing w:line="240" w:lineRule="auto"/>
        <w:rPr>
          <w:rFonts w:ascii="Times New Roman" w:hAnsi="Times New Roman" w:eastAsia="Times New Roman" w:cs="Times New Roman"/>
          <w:sz w:val="20"/>
          <w:szCs w:val="20"/>
        </w:rPr>
      </w:pPr>
    </w:p>
    <w:p w14:paraId="0000009A">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p>
    <w:p w14:paraId="0000009B">
      <w:pPr>
        <w:tabs>
          <w:tab w:val="left" w:pos="10340"/>
        </w:tabs>
        <w:spacing w:line="306" w:lineRule="auto"/>
        <w:ind w:left="440" w:leftChars="200" w:right="348" w:rightChars="158" w:firstLine="0" w:firstLineChars="0"/>
        <w:jc w:val="both"/>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 xml:space="preserve">We are profoundly grateful to </w:t>
      </w:r>
      <w:r>
        <w:rPr>
          <w:rFonts w:ascii="Times New Roman" w:hAnsi="Times New Roman" w:eastAsia="Times New Roman" w:cs="Times New Roman"/>
          <w:b/>
          <w:sz w:val="27"/>
          <w:szCs w:val="27"/>
          <w:rtl w:val="0"/>
        </w:rPr>
        <w:t>Dr. Sujata Swain</w:t>
      </w:r>
      <w:r>
        <w:rPr>
          <w:rFonts w:ascii="Times New Roman" w:hAnsi="Times New Roman" w:eastAsia="Times New Roman" w:cs="Times New Roman"/>
          <w:sz w:val="27"/>
          <w:szCs w:val="27"/>
          <w:rtl w:val="0"/>
        </w:rPr>
        <w:t xml:space="preserve"> of </w:t>
      </w:r>
      <w:r>
        <w:rPr>
          <w:rFonts w:ascii="Times New Roman" w:hAnsi="Times New Roman" w:eastAsia="Times New Roman" w:cs="Times New Roman"/>
          <w:b/>
          <w:sz w:val="27"/>
          <w:szCs w:val="27"/>
          <w:rtl w:val="0"/>
        </w:rPr>
        <w:t>Affiliation</w:t>
      </w:r>
      <w:r>
        <w:rPr>
          <w:rFonts w:ascii="Times New Roman" w:hAnsi="Times New Roman" w:eastAsia="Times New Roman" w:cs="Times New Roman"/>
          <w:sz w:val="27"/>
          <w:szCs w:val="27"/>
          <w:rtl w:val="0"/>
        </w:rPr>
        <w:t xml:space="preserve"> for her expert guidance and continuous encouragement throughout to see that this project meets its target since its commencement to its completion.</w:t>
      </w:r>
    </w:p>
    <w:p w14:paraId="0000009C">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p>
    <w:p w14:paraId="0000009D">
      <w:pPr>
        <w:spacing w:line="240" w:lineRule="auto"/>
        <w:ind w:right="568" w:rightChars="258"/>
        <w:jc w:val="right"/>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Irina Mehra</w:t>
      </w:r>
    </w:p>
    <w:p w14:paraId="0000009E">
      <w:pPr>
        <w:spacing w:line="240" w:lineRule="auto"/>
        <w:ind w:right="568" w:rightChars="258"/>
        <w:jc w:val="right"/>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Snehal Singh</w:t>
      </w:r>
    </w:p>
    <w:p w14:paraId="0000009F">
      <w:pPr>
        <w:spacing w:line="240" w:lineRule="auto"/>
        <w:ind w:right="568" w:rightChars="258"/>
        <w:jc w:val="right"/>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Sarwagya</w:t>
      </w:r>
    </w:p>
    <w:p w14:paraId="000000A0">
      <w:pPr>
        <w:spacing w:line="240" w:lineRule="auto"/>
        <w:ind w:right="568" w:rightChars="258"/>
        <w:jc w:val="right"/>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 xml:space="preserve">Sparsh                                                                   </w:t>
      </w:r>
    </w:p>
    <w:p w14:paraId="000000A1">
      <w:pPr>
        <w:spacing w:line="240" w:lineRule="auto"/>
        <w:ind w:right="568" w:rightChars="258"/>
        <w:jc w:val="right"/>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Sai Pratikshya Sahoo</w:t>
      </w:r>
    </w:p>
    <w:p w14:paraId="000000A2">
      <w:pPr>
        <w:spacing w:line="240" w:lineRule="auto"/>
        <w:ind w:right="568" w:rightChars="258"/>
        <w:jc w:val="right"/>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Shivam Kumar Singh</w:t>
      </w:r>
    </w:p>
    <w:p w14:paraId="000000A3">
      <w:pPr>
        <w:spacing w:line="240" w:lineRule="auto"/>
        <w:ind w:right="568" w:rightChars="258"/>
        <w:jc w:val="right"/>
        <w:rPr>
          <w:rFonts w:ascii="Times New Roman" w:hAnsi="Times New Roman" w:eastAsia="Times New Roman" w:cs="Times New Roman"/>
          <w:sz w:val="27"/>
          <w:szCs w:val="27"/>
        </w:rPr>
      </w:pPr>
    </w:p>
    <w:p w14:paraId="000000A4">
      <w:pPr>
        <w:spacing w:line="240" w:lineRule="auto"/>
        <w:ind w:right="568" w:rightChars="258"/>
        <w:jc w:val="right"/>
        <w:rPr>
          <w:rFonts w:ascii="Times New Roman" w:hAnsi="Times New Roman" w:eastAsia="Times New Roman" w:cs="Times New Roman"/>
          <w:sz w:val="27"/>
          <w:szCs w:val="27"/>
        </w:rPr>
      </w:pPr>
    </w:p>
    <w:p w14:paraId="000000A5">
      <w:pPr>
        <w:spacing w:line="240" w:lineRule="auto"/>
        <w:ind w:right="568" w:rightChars="258"/>
        <w:jc w:val="right"/>
        <w:rPr>
          <w:rFonts w:ascii="Times New Roman" w:hAnsi="Times New Roman" w:eastAsia="Times New Roman" w:cs="Times New Roman"/>
          <w:sz w:val="27"/>
          <w:szCs w:val="27"/>
        </w:rPr>
      </w:pPr>
    </w:p>
    <w:p w14:paraId="000000A6">
      <w:pPr>
        <w:spacing w:line="240" w:lineRule="auto"/>
        <w:ind w:right="568" w:rightChars="258"/>
        <w:jc w:val="right"/>
        <w:rPr>
          <w:rFonts w:ascii="Times New Roman" w:hAnsi="Times New Roman" w:eastAsia="Times New Roman" w:cs="Times New Roman"/>
          <w:sz w:val="27"/>
          <w:szCs w:val="27"/>
        </w:rPr>
      </w:pPr>
    </w:p>
    <w:p w14:paraId="000000A7">
      <w:pPr>
        <w:spacing w:line="240" w:lineRule="auto"/>
        <w:jc w:val="right"/>
        <w:rPr>
          <w:rFonts w:ascii="Times New Roman" w:hAnsi="Times New Roman" w:eastAsia="Times New Roman" w:cs="Times New Roman"/>
          <w:sz w:val="27"/>
          <w:szCs w:val="27"/>
        </w:rPr>
      </w:pPr>
    </w:p>
    <w:p w14:paraId="000000A8">
      <w:pPr>
        <w:spacing w:line="240" w:lineRule="auto"/>
        <w:jc w:val="right"/>
        <w:rPr>
          <w:rFonts w:ascii="Times New Roman" w:hAnsi="Times New Roman" w:eastAsia="Times New Roman" w:cs="Times New Roman"/>
          <w:sz w:val="27"/>
          <w:szCs w:val="27"/>
        </w:rPr>
      </w:pPr>
    </w:p>
    <w:p w14:paraId="000000A9">
      <w:pPr>
        <w:spacing w:line="240" w:lineRule="auto"/>
        <w:jc w:val="right"/>
        <w:rPr>
          <w:rFonts w:ascii="Times New Roman" w:hAnsi="Times New Roman" w:eastAsia="Times New Roman" w:cs="Times New Roman"/>
          <w:sz w:val="27"/>
          <w:szCs w:val="27"/>
        </w:rPr>
      </w:pPr>
    </w:p>
    <w:p w14:paraId="000000AA">
      <w:pPr>
        <w:spacing w:line="240" w:lineRule="auto"/>
        <w:jc w:val="right"/>
        <w:rPr>
          <w:rFonts w:ascii="Times New Roman" w:hAnsi="Times New Roman" w:eastAsia="Times New Roman" w:cs="Times New Roman"/>
          <w:sz w:val="27"/>
          <w:szCs w:val="27"/>
        </w:rPr>
      </w:pPr>
    </w:p>
    <w:p w14:paraId="000000AB">
      <w:pPr>
        <w:spacing w:line="240" w:lineRule="auto"/>
        <w:jc w:val="right"/>
        <w:rPr>
          <w:rFonts w:ascii="Times New Roman" w:hAnsi="Times New Roman" w:eastAsia="Times New Roman" w:cs="Times New Roman"/>
          <w:sz w:val="27"/>
          <w:szCs w:val="27"/>
        </w:rPr>
      </w:pPr>
    </w:p>
    <w:p w14:paraId="000000AC">
      <w:pPr>
        <w:spacing w:line="240" w:lineRule="auto"/>
        <w:jc w:val="right"/>
        <w:rPr>
          <w:rFonts w:ascii="Times New Roman" w:hAnsi="Times New Roman" w:eastAsia="Times New Roman" w:cs="Times New Roman"/>
          <w:sz w:val="27"/>
          <w:szCs w:val="27"/>
        </w:rPr>
      </w:pPr>
    </w:p>
    <w:p w14:paraId="000000AD">
      <w:pPr>
        <w:spacing w:line="240" w:lineRule="auto"/>
        <w:jc w:val="right"/>
        <w:rPr>
          <w:rFonts w:ascii="Times New Roman" w:hAnsi="Times New Roman" w:eastAsia="Times New Roman" w:cs="Times New Roman"/>
          <w:sz w:val="27"/>
          <w:szCs w:val="27"/>
        </w:rPr>
      </w:pPr>
    </w:p>
    <w:p w14:paraId="000000AE">
      <w:pPr>
        <w:spacing w:line="240" w:lineRule="auto"/>
        <w:jc w:val="right"/>
        <w:rPr>
          <w:rFonts w:ascii="Times New Roman" w:hAnsi="Times New Roman" w:eastAsia="Times New Roman" w:cs="Times New Roman"/>
          <w:sz w:val="27"/>
          <w:szCs w:val="27"/>
        </w:rPr>
      </w:pPr>
    </w:p>
    <w:p w14:paraId="000000AF">
      <w:pPr>
        <w:spacing w:line="240" w:lineRule="auto"/>
        <w:jc w:val="right"/>
        <w:rPr>
          <w:rFonts w:ascii="Times New Roman" w:hAnsi="Times New Roman" w:eastAsia="Times New Roman" w:cs="Times New Roman"/>
          <w:sz w:val="27"/>
          <w:szCs w:val="27"/>
        </w:rPr>
      </w:pPr>
    </w:p>
    <w:p w14:paraId="000000B0">
      <w:pPr>
        <w:spacing w:line="240" w:lineRule="auto"/>
        <w:jc w:val="right"/>
        <w:rPr>
          <w:rFonts w:ascii="Times New Roman" w:hAnsi="Times New Roman" w:eastAsia="Times New Roman" w:cs="Times New Roman"/>
          <w:sz w:val="27"/>
          <w:szCs w:val="27"/>
        </w:rPr>
      </w:pPr>
    </w:p>
    <w:p w14:paraId="000000B1">
      <w:pPr>
        <w:spacing w:line="240" w:lineRule="auto"/>
        <w:rPr>
          <w:rFonts w:ascii="Times New Roman" w:hAnsi="Times New Roman" w:eastAsia="Times New Roman" w:cs="Times New Roman"/>
          <w:sz w:val="27"/>
          <w:szCs w:val="27"/>
        </w:rPr>
      </w:pPr>
    </w:p>
    <w:p w14:paraId="000000B2">
      <w:pPr>
        <w:spacing w:line="240" w:lineRule="auto"/>
        <w:rPr>
          <w:rFonts w:ascii="Times New Roman" w:hAnsi="Times New Roman" w:eastAsia="Times New Roman" w:cs="Times New Roman"/>
          <w:sz w:val="27"/>
          <w:szCs w:val="27"/>
        </w:rPr>
      </w:pPr>
    </w:p>
    <w:p w14:paraId="000000B3">
      <w:pPr>
        <w:spacing w:line="240" w:lineRule="auto"/>
        <w:rPr>
          <w:rFonts w:ascii="Times New Roman" w:hAnsi="Times New Roman" w:eastAsia="Times New Roman" w:cs="Times New Roman"/>
          <w:sz w:val="27"/>
          <w:szCs w:val="27"/>
        </w:rPr>
      </w:pPr>
    </w:p>
    <w:p w14:paraId="000000B4">
      <w:pPr>
        <w:spacing w:line="240" w:lineRule="auto"/>
        <w:rPr>
          <w:rFonts w:ascii="Times New Roman" w:hAnsi="Times New Roman" w:eastAsia="Times New Roman" w:cs="Times New Roman"/>
          <w:sz w:val="27"/>
          <w:szCs w:val="27"/>
        </w:rPr>
      </w:pPr>
    </w:p>
    <w:p w14:paraId="000000B5">
      <w:pPr>
        <w:spacing w:line="240" w:lineRule="auto"/>
        <w:rPr>
          <w:rFonts w:ascii="Times New Roman" w:hAnsi="Times New Roman" w:eastAsia="Times New Roman" w:cs="Times New Roman"/>
          <w:sz w:val="27"/>
          <w:szCs w:val="27"/>
        </w:rPr>
      </w:pPr>
    </w:p>
    <w:p w14:paraId="000000B6">
      <w:pPr>
        <w:spacing w:line="240" w:lineRule="auto"/>
        <w:rPr>
          <w:rFonts w:ascii="Times New Roman" w:hAnsi="Times New Roman" w:eastAsia="Times New Roman" w:cs="Times New Roman"/>
          <w:sz w:val="27"/>
          <w:szCs w:val="27"/>
        </w:rPr>
      </w:pPr>
    </w:p>
    <w:p w14:paraId="000000B7">
      <w:pPr>
        <w:spacing w:line="240" w:lineRule="auto"/>
        <w:rPr>
          <w:rFonts w:ascii="Times New Roman" w:hAnsi="Times New Roman" w:eastAsia="Times New Roman" w:cs="Times New Roman"/>
          <w:sz w:val="27"/>
          <w:szCs w:val="27"/>
        </w:rPr>
      </w:pPr>
    </w:p>
    <w:p w14:paraId="000000B8">
      <w:pPr>
        <w:spacing w:line="240" w:lineRule="auto"/>
        <w:rPr>
          <w:rFonts w:ascii="Times New Roman" w:hAnsi="Times New Roman" w:eastAsia="Times New Roman" w:cs="Times New Roman"/>
          <w:sz w:val="27"/>
          <w:szCs w:val="27"/>
        </w:rPr>
      </w:pPr>
    </w:p>
    <w:p w14:paraId="000000B9">
      <w:pPr>
        <w:spacing w:line="240" w:lineRule="auto"/>
        <w:rPr>
          <w:rFonts w:ascii="Times New Roman" w:hAnsi="Times New Roman" w:eastAsia="Times New Roman" w:cs="Times New Roman"/>
          <w:sz w:val="27"/>
          <w:szCs w:val="27"/>
        </w:rPr>
      </w:pPr>
    </w:p>
    <w:p w14:paraId="000000BA">
      <w:pPr>
        <w:spacing w:line="240" w:lineRule="auto"/>
        <w:rPr>
          <w:rFonts w:ascii="Times New Roman" w:hAnsi="Times New Roman" w:eastAsia="Times New Roman" w:cs="Times New Roman"/>
          <w:sz w:val="27"/>
          <w:szCs w:val="27"/>
        </w:rPr>
      </w:pPr>
    </w:p>
    <w:p w14:paraId="000000BB">
      <w:pPr>
        <w:spacing w:line="240" w:lineRule="auto"/>
        <w:rPr>
          <w:rFonts w:ascii="Times New Roman" w:hAnsi="Times New Roman" w:eastAsia="Times New Roman" w:cs="Times New Roman"/>
          <w:sz w:val="27"/>
          <w:szCs w:val="27"/>
        </w:rPr>
      </w:pPr>
    </w:p>
    <w:p w14:paraId="000000BC">
      <w:pPr>
        <w:spacing w:line="240" w:lineRule="auto"/>
        <w:rPr>
          <w:rFonts w:ascii="Times New Roman" w:hAnsi="Times New Roman" w:eastAsia="Times New Roman" w:cs="Times New Roman"/>
          <w:sz w:val="27"/>
          <w:szCs w:val="27"/>
        </w:rPr>
        <w:sectPr>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000000BD">
      <w:pPr>
        <w:spacing w:line="240" w:lineRule="auto"/>
        <w:ind w:right="-53"/>
        <w:jc w:val="center"/>
        <w:rPr>
          <w:rFonts w:ascii="Times New Roman" w:hAnsi="Times New Roman" w:eastAsia="Times New Roman" w:cs="Times New Roman"/>
          <w:b/>
          <w:sz w:val="39"/>
          <w:szCs w:val="39"/>
        </w:rPr>
      </w:pPr>
      <w:bookmarkStart w:id="3" w:name="kix.9vmn1woy0ob" w:colFirst="0" w:colLast="0"/>
      <w:bookmarkEnd w:id="3"/>
    </w:p>
    <w:p w14:paraId="000000BE">
      <w:pPr>
        <w:spacing w:line="240" w:lineRule="auto"/>
        <w:ind w:right="-53"/>
        <w:jc w:val="center"/>
        <w:rPr>
          <w:rFonts w:ascii="Times New Roman" w:hAnsi="Times New Roman" w:eastAsia="Times New Roman" w:cs="Times New Roman"/>
          <w:b/>
          <w:sz w:val="39"/>
          <w:szCs w:val="39"/>
        </w:rPr>
      </w:pPr>
    </w:p>
    <w:p w14:paraId="000000BF">
      <w:pPr>
        <w:spacing w:line="240" w:lineRule="auto"/>
        <w:ind w:right="-53"/>
        <w:jc w:val="center"/>
        <w:rPr>
          <w:rFonts w:ascii="Times New Roman" w:hAnsi="Times New Roman" w:eastAsia="Times New Roman" w:cs="Times New Roman"/>
          <w:b/>
          <w:sz w:val="39"/>
          <w:szCs w:val="39"/>
        </w:rPr>
      </w:pPr>
      <w:r>
        <w:rPr>
          <w:rFonts w:ascii="Times New Roman" w:hAnsi="Times New Roman" w:eastAsia="Times New Roman" w:cs="Times New Roman"/>
          <w:b/>
          <w:sz w:val="39"/>
          <w:szCs w:val="39"/>
          <w:rtl w:val="0"/>
        </w:rPr>
        <w:t>ABSTRACT</w:t>
      </w:r>
    </w:p>
    <w:p w14:paraId="000000C0">
      <w:pPr>
        <w:spacing w:line="240" w:lineRule="auto"/>
        <w:rPr>
          <w:rFonts w:ascii="Times New Roman" w:hAnsi="Times New Roman" w:eastAsia="Times New Roman" w:cs="Times New Roman"/>
          <w:sz w:val="20"/>
          <w:szCs w:val="20"/>
        </w:rPr>
      </w:pPr>
    </w:p>
    <w:p w14:paraId="000000C1">
      <w:pPr>
        <w:spacing w:line="240" w:lineRule="auto"/>
        <w:ind w:left="440" w:leftChars="200" w:right="348" w:rightChars="158" w:firstLine="0" w:firstLineChars="0"/>
        <w:rPr>
          <w:rFonts w:ascii="Times New Roman" w:hAnsi="Times New Roman" w:eastAsia="Times New Roman" w:cs="Times New Roman"/>
          <w:sz w:val="20"/>
          <w:szCs w:val="20"/>
        </w:rPr>
      </w:pPr>
    </w:p>
    <w:p w14:paraId="000000C2">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significant advancement in the deaf-mute community's communication, sign language recognition has long been a vital area of study.  Creating an interface with high recognition that is independent of the user should be the goal of a real-time hand gesture recognition system.  Nowadays, convolutional neural networks (CNNs) show remarkable recognition rates in image classification tasks.</w:t>
      </w:r>
    </w:p>
    <w:p w14:paraId="000000C3">
      <w:pPr>
        <w:spacing w:line="240" w:lineRule="auto"/>
        <w:ind w:left="440" w:leftChars="200" w:right="348" w:rightChars="158" w:firstLine="0" w:firstLineChars="0"/>
        <w:rPr>
          <w:rFonts w:ascii="Times New Roman" w:hAnsi="Times New Roman" w:eastAsia="Times New Roman" w:cs="Times New Roman"/>
          <w:sz w:val="28"/>
          <w:szCs w:val="28"/>
        </w:rPr>
      </w:pPr>
    </w:p>
    <w:p w14:paraId="000000C4">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article introduces a Convolutional Neural Network (CNN)-based method for detecting hand signs in American Sign Language (ASL).  ASL is widely used by the hearing-impaired community, and automatic detection of sign language can improve communication accessibility.  Twenty percent of the dataset is set aside for testing, while the remaining 80 percent is used to train our model.  In terms of hand gesture recognition, experiments utilising deep learning techniques in the suggested system yield encouraging results.  With the suggested model, testing accuracy has been attained at about 96.678%.</w:t>
      </w:r>
    </w:p>
    <w:p w14:paraId="000000C5">
      <w:pPr>
        <w:spacing w:line="240" w:lineRule="auto"/>
        <w:ind w:left="440" w:leftChars="200" w:right="348" w:rightChars="158" w:firstLine="0" w:firstLineChars="0"/>
        <w:rPr>
          <w:rFonts w:ascii="Times New Roman" w:hAnsi="Times New Roman" w:eastAsia="Times New Roman" w:cs="Times New Roman"/>
          <w:sz w:val="28"/>
          <w:szCs w:val="28"/>
        </w:rPr>
      </w:pPr>
    </w:p>
    <w:p w14:paraId="000000C6">
      <w:pPr>
        <w:spacing w:line="240" w:lineRule="auto"/>
        <w:ind w:left="440" w:leftChars="200" w:right="348" w:rightChars="158" w:firstLine="0" w:firstLineChars="0"/>
        <w:rPr>
          <w:rFonts w:ascii="Times New Roman" w:hAnsi="Times New Roman" w:eastAsia="Times New Roman" w:cs="Times New Roman"/>
          <w:sz w:val="28"/>
          <w:szCs w:val="28"/>
        </w:rPr>
      </w:pPr>
    </w:p>
    <w:p w14:paraId="000000C7">
      <w:pPr>
        <w:spacing w:line="240" w:lineRule="auto"/>
        <w:ind w:left="440" w:leftChars="200" w:right="348" w:rightChars="158" w:firstLine="0" w:firstLineChars="0"/>
        <w:rPr>
          <w:rFonts w:ascii="Times New Roman" w:hAnsi="Times New Roman" w:eastAsia="Times New Roman" w:cs="Times New Roman"/>
          <w:sz w:val="28"/>
          <w:szCs w:val="28"/>
        </w:rPr>
      </w:pPr>
    </w:p>
    <w:p w14:paraId="000000C8">
      <w:pPr>
        <w:spacing w:line="240" w:lineRule="auto"/>
        <w:ind w:left="440" w:leftChars="200" w:right="348" w:rightChars="158" w:firstLine="0" w:firstLineChars="0"/>
        <w:rPr>
          <w:rFonts w:ascii="Times New Roman" w:hAnsi="Times New Roman" w:eastAsia="Times New Roman" w:cs="Times New Roman"/>
          <w:sz w:val="28"/>
          <w:szCs w:val="28"/>
        </w:rPr>
      </w:pPr>
    </w:p>
    <w:p w14:paraId="000000C9">
      <w:pPr>
        <w:spacing w:line="240" w:lineRule="auto"/>
        <w:ind w:left="440" w:leftChars="200" w:right="348" w:rightChars="158" w:firstLine="0" w:firstLineChars="0"/>
        <w:rPr>
          <w:rFonts w:ascii="Times New Roman" w:hAnsi="Times New Roman" w:eastAsia="Times New Roman" w:cs="Times New Roman"/>
          <w:sz w:val="28"/>
          <w:szCs w:val="28"/>
        </w:rPr>
      </w:pPr>
    </w:p>
    <w:p w14:paraId="000000CA">
      <w:pPr>
        <w:spacing w:line="240" w:lineRule="auto"/>
        <w:ind w:left="440" w:leftChars="200" w:right="348" w:rightChars="158" w:firstLine="0" w:firstLineChars="0"/>
        <w:rPr>
          <w:rFonts w:ascii="Times New Roman" w:hAnsi="Times New Roman" w:eastAsia="Times New Roman" w:cs="Times New Roman"/>
          <w:sz w:val="28"/>
          <w:szCs w:val="28"/>
        </w:rPr>
      </w:pPr>
    </w:p>
    <w:p w14:paraId="000000CB">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Keywords:</w:t>
      </w:r>
      <w:r>
        <w:rPr>
          <w:rFonts w:ascii="Times New Roman" w:hAnsi="Times New Roman" w:eastAsia="Times New Roman" w:cs="Times New Roman"/>
          <w:sz w:val="28"/>
          <w:szCs w:val="28"/>
          <w:rtl w:val="0"/>
        </w:rPr>
        <w:t xml:space="preserve"> Sign Language Recognition, Convolutional Neural Network (CNN), Hand Gesture Recognition, American Sign Language (ASL), Deep Learning, Image Classification.</w:t>
      </w:r>
    </w:p>
    <w:p w14:paraId="000000CC">
      <w:pPr>
        <w:spacing w:line="240" w:lineRule="auto"/>
        <w:rPr>
          <w:rFonts w:ascii="Times New Roman" w:hAnsi="Times New Roman" w:eastAsia="Times New Roman" w:cs="Times New Roman"/>
          <w:sz w:val="28"/>
          <w:szCs w:val="28"/>
        </w:rPr>
        <w:sectPr>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000000CD">
      <w:pPr>
        <w:spacing w:line="240" w:lineRule="auto"/>
        <w:rPr>
          <w:rFonts w:ascii="Times New Roman" w:hAnsi="Times New Roman" w:eastAsia="Times New Roman" w:cs="Times New Roman"/>
          <w:sz w:val="20"/>
          <w:szCs w:val="20"/>
        </w:rPr>
      </w:pPr>
      <w:bookmarkStart w:id="4" w:name="kix.6llbydbait3l" w:colFirst="0" w:colLast="0"/>
      <w:bookmarkEnd w:id="4"/>
    </w:p>
    <w:p w14:paraId="607D0F0E">
      <w:pPr>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47"/>
          <w:szCs w:val="47"/>
          <w:rtl w:val="0"/>
        </w:rPr>
        <w:t>Contents</w:t>
      </w:r>
    </w:p>
    <w:p w14:paraId="5EE0D5B5">
      <w:pPr>
        <w:spacing w:line="240" w:lineRule="auto"/>
        <w:rPr>
          <w:rFonts w:ascii="Times New Roman" w:hAnsi="Times New Roman" w:eastAsia="Times New Roman" w:cs="Times New Roman"/>
          <w:sz w:val="20"/>
          <w:szCs w:val="20"/>
        </w:rPr>
      </w:pPr>
    </w:p>
    <w:p w14:paraId="000000CF">
      <w:pPr>
        <w:spacing w:line="240" w:lineRule="auto"/>
        <w:rPr>
          <w:rFonts w:ascii="Times New Roman" w:hAnsi="Times New Roman" w:eastAsia="Times New Roman" w:cs="Times New Roman"/>
          <w:sz w:val="20"/>
          <w:szCs w:val="20"/>
        </w:rPr>
      </w:pPr>
    </w:p>
    <w:tbl>
      <w:tblPr>
        <w:tblStyle w:val="20"/>
        <w:tblpPr w:leftFromText="180" w:rightFromText="180" w:vertAnchor="text" w:horzAnchor="page" w:tblpX="1016" w:tblpY="277"/>
        <w:tblW w:w="95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5"/>
        <w:gridCol w:w="1020"/>
        <w:gridCol w:w="825"/>
        <w:gridCol w:w="5355"/>
        <w:gridCol w:w="1410"/>
      </w:tblGrid>
      <w:tr w14:paraId="22C5AA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p w14:paraId="0712F9C3">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w:t>
            </w:r>
          </w:p>
        </w:tc>
        <w:tc>
          <w:tcPr>
            <w:gridSpan w:val="3"/>
          </w:tcPr>
          <w:p w14:paraId="72340157">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Introduction</w:t>
            </w:r>
          </w:p>
        </w:tc>
        <w:tc>
          <w:p w14:paraId="17709633">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1</w:t>
            </w:r>
          </w:p>
        </w:tc>
      </w:tr>
      <w:tr w14:paraId="778445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p w14:paraId="0A383BF5">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c>
          <w:tcPr>
            <w:gridSpan w:val="3"/>
          </w:tcPr>
          <w:p w14:paraId="584B5065">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Basic Concepts/ Literature Review</w:t>
            </w:r>
          </w:p>
        </w:tc>
        <w:tc>
          <w:p w14:paraId="56129DD5">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r>
      <w:tr w14:paraId="124FFE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25CC9CDB">
            <w:pPr>
              <w:spacing w:line="240" w:lineRule="auto"/>
              <w:rPr>
                <w:rFonts w:ascii="Times New Roman" w:hAnsi="Times New Roman" w:eastAsia="Times New Roman" w:cs="Times New Roman"/>
                <w:sz w:val="24"/>
                <w:szCs w:val="24"/>
                <w:vertAlign w:val="baseline"/>
              </w:rPr>
            </w:pPr>
          </w:p>
        </w:tc>
        <w:tc>
          <w:p w14:paraId="524D1497">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2.1</w:t>
            </w:r>
          </w:p>
        </w:tc>
        <w:tc>
          <w:tcPr>
            <w:gridSpan w:val="2"/>
          </w:tcPr>
          <w:p w14:paraId="2B90BCD1">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American Sign Language (ASL) Basics</w:t>
            </w:r>
          </w:p>
        </w:tc>
        <w:tc>
          <w:p w14:paraId="3A669AEC">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r>
      <w:tr w14:paraId="292826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06539369">
            <w:pPr>
              <w:spacing w:line="240" w:lineRule="auto"/>
              <w:rPr>
                <w:rFonts w:ascii="Times New Roman" w:hAnsi="Times New Roman" w:eastAsia="Times New Roman" w:cs="Times New Roman"/>
                <w:sz w:val="24"/>
                <w:szCs w:val="24"/>
                <w:vertAlign w:val="baseline"/>
              </w:rPr>
            </w:pPr>
          </w:p>
        </w:tc>
        <w:tc>
          <w:p w14:paraId="7D373B7A">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2.2</w:t>
            </w:r>
          </w:p>
        </w:tc>
        <w:tc>
          <w:tcPr>
            <w:gridSpan w:val="2"/>
          </w:tcPr>
          <w:p w14:paraId="63C7F913">
            <w:pPr>
              <w:spacing w:line="240" w:lineRule="auto"/>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Convolutional Neural Networks (CNNs) for Image Recognition</w:t>
            </w:r>
          </w:p>
        </w:tc>
        <w:tc>
          <w:p w14:paraId="4A2CEE37">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r>
      <w:tr w14:paraId="323F05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6D3805EB">
            <w:pPr>
              <w:spacing w:line="240" w:lineRule="auto"/>
              <w:rPr>
                <w:rFonts w:ascii="Times New Roman" w:hAnsi="Times New Roman" w:eastAsia="Times New Roman" w:cs="Times New Roman"/>
                <w:sz w:val="24"/>
                <w:szCs w:val="24"/>
                <w:vertAlign w:val="baseline"/>
              </w:rPr>
            </w:pPr>
          </w:p>
        </w:tc>
        <w:tc>
          <w:p w14:paraId="07981368">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2.3</w:t>
            </w:r>
          </w:p>
        </w:tc>
        <w:tc>
          <w:tcPr>
            <w:gridSpan w:val="2"/>
          </w:tcPr>
          <w:p w14:paraId="172ABDEB">
            <w:pPr>
              <w:spacing w:line="240" w:lineRule="auto"/>
              <w:jc w:val="both"/>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Existing ASL Recognition Systems</w:t>
            </w:r>
          </w:p>
        </w:tc>
        <w:tc>
          <w:p w14:paraId="59DC2442">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2</w:t>
            </w:r>
          </w:p>
        </w:tc>
      </w:tr>
      <w:tr w14:paraId="7BAB17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p w14:paraId="7D0169CE">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c>
          <w:tcPr>
            <w:gridSpan w:val="3"/>
          </w:tcPr>
          <w:p w14:paraId="2B4128D5">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Problem Statement / Requirement Specifications</w:t>
            </w:r>
          </w:p>
        </w:tc>
        <w:tc>
          <w:p w14:paraId="361E02FA">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r>
      <w:tr w14:paraId="1FFBD9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439DE595">
            <w:pPr>
              <w:spacing w:line="240" w:lineRule="auto"/>
              <w:rPr>
                <w:rFonts w:ascii="Times New Roman" w:hAnsi="Times New Roman" w:eastAsia="Times New Roman" w:cs="Times New Roman"/>
                <w:sz w:val="24"/>
                <w:szCs w:val="24"/>
                <w:vertAlign w:val="baseline"/>
              </w:rPr>
            </w:pPr>
          </w:p>
        </w:tc>
        <w:tc>
          <w:p w14:paraId="6AF096DD">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3.1</w:t>
            </w:r>
          </w:p>
        </w:tc>
        <w:tc>
          <w:tcPr>
            <w:gridSpan w:val="2"/>
          </w:tcPr>
          <w:p w14:paraId="406B042A">
            <w:pPr>
              <w:spacing w:line="240" w:lineRule="auto"/>
              <w:ind w:left="60" w:firstLine="135"/>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Project Planning</w:t>
            </w:r>
          </w:p>
        </w:tc>
        <w:tc>
          <w:p w14:paraId="7C37C760">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r>
      <w:tr w14:paraId="219EEB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p w14:paraId="4E3C94F8">
            <w:pPr>
              <w:spacing w:line="240" w:lineRule="auto"/>
              <w:rPr>
                <w:rFonts w:ascii="Times New Roman" w:hAnsi="Times New Roman" w:eastAsia="Times New Roman" w:cs="Times New Roman"/>
                <w:sz w:val="24"/>
                <w:szCs w:val="24"/>
                <w:vertAlign w:val="baseline"/>
              </w:rPr>
            </w:pPr>
          </w:p>
        </w:tc>
        <w:tc>
          <w:p w14:paraId="4EF848B1">
            <w:pPr>
              <w:spacing w:line="240" w:lineRule="auto"/>
              <w:ind w:firstLine="1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3.2</w:t>
            </w:r>
          </w:p>
        </w:tc>
        <w:tc>
          <w:tcPr>
            <w:gridSpan w:val="2"/>
          </w:tcPr>
          <w:p w14:paraId="6F6C3198">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problem Statement &amp; Requirement</w:t>
            </w:r>
          </w:p>
        </w:tc>
        <w:tc>
          <w:p w14:paraId="4BDF229A">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r>
      <w:tr w14:paraId="5BEA18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p w14:paraId="26DE9666">
            <w:pPr>
              <w:spacing w:line="240" w:lineRule="auto"/>
              <w:rPr>
                <w:rFonts w:ascii="Times New Roman" w:hAnsi="Times New Roman" w:eastAsia="Times New Roman" w:cs="Times New Roman"/>
                <w:sz w:val="24"/>
                <w:szCs w:val="24"/>
                <w:vertAlign w:val="baseline"/>
              </w:rPr>
            </w:pPr>
          </w:p>
        </w:tc>
        <w:tc>
          <w:p w14:paraId="7AF78F7E">
            <w:pPr>
              <w:spacing w:line="240" w:lineRule="auto"/>
              <w:ind w:firstLine="12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3.3</w:t>
            </w:r>
          </w:p>
        </w:tc>
        <w:tc>
          <w:tcPr>
            <w:gridSpan w:val="2"/>
          </w:tcPr>
          <w:p w14:paraId="4A3511D3">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System Design</w:t>
            </w:r>
          </w:p>
        </w:tc>
        <w:tc>
          <w:p w14:paraId="0DE6FD2E">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r>
      <w:tr w14:paraId="723A72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p w14:paraId="19539851">
            <w:pPr>
              <w:spacing w:line="240" w:lineRule="auto"/>
              <w:rPr>
                <w:rFonts w:ascii="Times New Roman" w:hAnsi="Times New Roman" w:eastAsia="Times New Roman" w:cs="Times New Roman"/>
                <w:sz w:val="24"/>
                <w:szCs w:val="24"/>
                <w:vertAlign w:val="baseline"/>
              </w:rPr>
            </w:pPr>
          </w:p>
        </w:tc>
        <w:tc>
          <w:p w14:paraId="43B7D93B">
            <w:pPr>
              <w:spacing w:line="240" w:lineRule="auto"/>
              <w:ind w:firstLine="120"/>
              <w:rPr>
                <w:rFonts w:ascii="Times New Roman" w:hAnsi="Times New Roman" w:eastAsia="Times New Roman" w:cs="Times New Roman"/>
                <w:sz w:val="24"/>
                <w:szCs w:val="24"/>
                <w:vertAlign w:val="baseline"/>
              </w:rPr>
            </w:pPr>
          </w:p>
        </w:tc>
        <w:tc>
          <w:p w14:paraId="1832F0AB">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3.3.1</w:t>
            </w:r>
          </w:p>
        </w:tc>
        <w:tc>
          <w:p w14:paraId="5780119C">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Data Selection &amp; Preparation</w:t>
            </w:r>
          </w:p>
        </w:tc>
        <w:tc>
          <w:p w14:paraId="210B5CB7">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r>
      <w:tr w14:paraId="1D3359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p w14:paraId="3B54EF89">
            <w:pPr>
              <w:spacing w:line="240" w:lineRule="auto"/>
              <w:rPr>
                <w:rFonts w:ascii="Times New Roman" w:hAnsi="Times New Roman" w:eastAsia="Times New Roman" w:cs="Times New Roman"/>
                <w:sz w:val="24"/>
                <w:szCs w:val="24"/>
                <w:vertAlign w:val="baseline"/>
              </w:rPr>
            </w:pPr>
          </w:p>
        </w:tc>
        <w:tc>
          <w:p w14:paraId="5460935C">
            <w:pPr>
              <w:spacing w:line="240" w:lineRule="auto"/>
              <w:ind w:firstLine="120"/>
              <w:rPr>
                <w:rFonts w:ascii="Times New Roman" w:hAnsi="Times New Roman" w:eastAsia="Times New Roman" w:cs="Times New Roman"/>
                <w:sz w:val="24"/>
                <w:szCs w:val="24"/>
                <w:vertAlign w:val="baseline"/>
              </w:rPr>
            </w:pPr>
          </w:p>
        </w:tc>
        <w:tc>
          <w:p w14:paraId="1AAE0986">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3.3.2</w:t>
            </w:r>
          </w:p>
        </w:tc>
        <w:tc>
          <w:p w14:paraId="0C87C969">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CNN Model Architecture </w:t>
            </w:r>
          </w:p>
        </w:tc>
        <w:tc>
          <w:p w14:paraId="1432E9E6">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3</w:t>
            </w:r>
          </w:p>
        </w:tc>
      </w:tr>
      <w:tr w14:paraId="1630BB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5" w:hRule="atLeast"/>
        </w:trPr>
        <w:tc>
          <w:p w14:paraId="33A06D36">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c>
          <w:tcPr>
            <w:gridSpan w:val="3"/>
          </w:tcPr>
          <w:p w14:paraId="57EB3F06">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Implementation</w:t>
            </w:r>
          </w:p>
        </w:tc>
        <w:tc>
          <w:p w14:paraId="1698E715">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433773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38CB0732">
            <w:pPr>
              <w:spacing w:line="240" w:lineRule="auto"/>
              <w:rPr>
                <w:rFonts w:ascii="Times New Roman" w:hAnsi="Times New Roman" w:eastAsia="Times New Roman" w:cs="Times New Roman"/>
                <w:sz w:val="24"/>
                <w:szCs w:val="24"/>
                <w:vertAlign w:val="baseline"/>
              </w:rPr>
            </w:pPr>
          </w:p>
        </w:tc>
        <w:tc>
          <w:p w14:paraId="4DD2957F">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4.1</w:t>
            </w:r>
          </w:p>
        </w:tc>
        <w:tc>
          <w:tcPr>
            <w:gridSpan w:val="2"/>
          </w:tcPr>
          <w:p w14:paraId="2B53389A">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Methodology </w:t>
            </w:r>
          </w:p>
        </w:tc>
        <w:tc>
          <w:p w14:paraId="31DF4885">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611F68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7BCD4E6A">
            <w:pPr>
              <w:spacing w:line="240" w:lineRule="auto"/>
              <w:rPr>
                <w:rFonts w:ascii="Times New Roman" w:hAnsi="Times New Roman" w:eastAsia="Times New Roman" w:cs="Times New Roman"/>
                <w:sz w:val="24"/>
                <w:szCs w:val="24"/>
                <w:vertAlign w:val="baseline"/>
              </w:rPr>
            </w:pPr>
          </w:p>
        </w:tc>
        <w:tc>
          <w:p w14:paraId="010C43D0">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4.2</w:t>
            </w:r>
          </w:p>
        </w:tc>
        <w:tc>
          <w:tcPr>
            <w:gridSpan w:val="2"/>
          </w:tcPr>
          <w:p w14:paraId="4AB4056B">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Training and Validation</w:t>
            </w:r>
          </w:p>
        </w:tc>
        <w:tc>
          <w:p w14:paraId="4D40CB33">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5D1F3C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604FD0FD">
            <w:pPr>
              <w:spacing w:line="240" w:lineRule="auto"/>
              <w:rPr>
                <w:rFonts w:ascii="Times New Roman" w:hAnsi="Times New Roman" w:eastAsia="Times New Roman" w:cs="Times New Roman"/>
                <w:sz w:val="24"/>
                <w:szCs w:val="24"/>
                <w:vertAlign w:val="baseline"/>
              </w:rPr>
            </w:pPr>
          </w:p>
        </w:tc>
        <w:tc>
          <w:p w14:paraId="28ABF027">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4.3</w:t>
            </w:r>
          </w:p>
        </w:tc>
        <w:tc>
          <w:tcPr>
            <w:gridSpan w:val="2"/>
          </w:tcPr>
          <w:p w14:paraId="51C42832">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Result and Evaluation</w:t>
            </w:r>
          </w:p>
        </w:tc>
        <w:tc>
          <w:p w14:paraId="1796A291">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4BE22C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1C8BCFD4">
            <w:pPr>
              <w:spacing w:line="240" w:lineRule="auto"/>
              <w:rPr>
                <w:rFonts w:ascii="Times New Roman" w:hAnsi="Times New Roman" w:eastAsia="Times New Roman" w:cs="Times New Roman"/>
                <w:sz w:val="24"/>
                <w:szCs w:val="24"/>
                <w:vertAlign w:val="baseline"/>
              </w:rPr>
            </w:pPr>
          </w:p>
        </w:tc>
        <w:tc>
          <w:p w14:paraId="28FA48BD">
            <w:pPr>
              <w:spacing w:line="240" w:lineRule="auto"/>
              <w:ind w:left="60" w:firstLine="0"/>
              <w:rPr>
                <w:rFonts w:ascii="Times New Roman" w:hAnsi="Times New Roman" w:eastAsia="Times New Roman" w:cs="Times New Roman"/>
                <w:sz w:val="27"/>
                <w:szCs w:val="27"/>
                <w:vertAlign w:val="baseline"/>
              </w:rPr>
            </w:pPr>
          </w:p>
        </w:tc>
        <w:tc>
          <w:tcPr>
            <w:gridSpan w:val="2"/>
          </w:tcPr>
          <w:p w14:paraId="596292BB">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4.3.1 </w:t>
            </w:r>
            <w:r>
              <w:rPr>
                <w:rFonts w:ascii="Times New Roman" w:hAnsi="Times New Roman" w:eastAsia="Times New Roman" w:cs="Times New Roman"/>
                <w:sz w:val="28"/>
                <w:szCs w:val="28"/>
                <w:vertAlign w:val="baseline"/>
                <w:rtl w:val="0"/>
              </w:rPr>
              <w:t>Evaluation Metrics</w:t>
            </w:r>
          </w:p>
        </w:tc>
        <w:tc>
          <w:p w14:paraId="373F5524">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72ECD0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26C59368">
            <w:pPr>
              <w:spacing w:line="240" w:lineRule="auto"/>
              <w:rPr>
                <w:rFonts w:ascii="Times New Roman" w:hAnsi="Times New Roman" w:eastAsia="Times New Roman" w:cs="Times New Roman"/>
                <w:sz w:val="24"/>
                <w:szCs w:val="24"/>
                <w:vertAlign w:val="baseline"/>
              </w:rPr>
            </w:pPr>
          </w:p>
        </w:tc>
        <w:tc>
          <w:p w14:paraId="0AA4A265">
            <w:pPr>
              <w:spacing w:line="240" w:lineRule="auto"/>
              <w:ind w:left="60" w:firstLine="0"/>
              <w:rPr>
                <w:rFonts w:ascii="Times New Roman" w:hAnsi="Times New Roman" w:eastAsia="Times New Roman" w:cs="Times New Roman"/>
                <w:sz w:val="27"/>
                <w:szCs w:val="27"/>
                <w:vertAlign w:val="baseline"/>
              </w:rPr>
            </w:pPr>
          </w:p>
        </w:tc>
        <w:tc>
          <w:tcPr>
            <w:gridSpan w:val="2"/>
          </w:tcPr>
          <w:p w14:paraId="0258FAA1">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4.3.2 </w:t>
            </w:r>
            <w:r>
              <w:rPr>
                <w:rFonts w:ascii="Times New Roman" w:hAnsi="Times New Roman" w:eastAsia="Times New Roman" w:cs="Times New Roman"/>
                <w:sz w:val="28"/>
                <w:szCs w:val="28"/>
                <w:vertAlign w:val="baseline"/>
                <w:rtl w:val="0"/>
              </w:rPr>
              <w:t>Accuracy curve and loss curve</w:t>
            </w:r>
          </w:p>
        </w:tc>
        <w:tc>
          <w:p w14:paraId="4236A4E8">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639219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66D5C32F">
            <w:pPr>
              <w:spacing w:line="240" w:lineRule="auto"/>
              <w:rPr>
                <w:rFonts w:ascii="Times New Roman" w:hAnsi="Times New Roman" w:eastAsia="Times New Roman" w:cs="Times New Roman"/>
                <w:sz w:val="24"/>
                <w:szCs w:val="24"/>
                <w:vertAlign w:val="baseline"/>
              </w:rPr>
            </w:pPr>
          </w:p>
        </w:tc>
        <w:tc>
          <w:p w14:paraId="56D6A7D4">
            <w:pPr>
              <w:spacing w:line="240" w:lineRule="auto"/>
              <w:ind w:left="60" w:firstLine="0"/>
              <w:rPr>
                <w:rFonts w:ascii="Times New Roman" w:hAnsi="Times New Roman" w:eastAsia="Times New Roman" w:cs="Times New Roman"/>
                <w:sz w:val="27"/>
                <w:szCs w:val="27"/>
                <w:vertAlign w:val="baseline"/>
              </w:rPr>
            </w:pPr>
          </w:p>
        </w:tc>
        <w:tc>
          <w:tcPr>
            <w:gridSpan w:val="2"/>
          </w:tcPr>
          <w:p w14:paraId="08C6F832">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4.3.3 </w:t>
            </w:r>
            <w:r>
              <w:rPr>
                <w:rFonts w:ascii="Times New Roman" w:hAnsi="Times New Roman" w:eastAsia="Times New Roman" w:cs="Times New Roman"/>
                <w:b/>
                <w:sz w:val="28"/>
                <w:szCs w:val="28"/>
                <w:vertAlign w:val="baseline"/>
                <w:rtl w:val="0"/>
              </w:rPr>
              <w:t xml:space="preserve"> </w:t>
            </w:r>
            <w:r>
              <w:rPr>
                <w:rFonts w:ascii="Times New Roman" w:hAnsi="Times New Roman" w:eastAsia="Times New Roman" w:cs="Times New Roman"/>
                <w:sz w:val="28"/>
                <w:szCs w:val="28"/>
                <w:vertAlign w:val="baseline"/>
                <w:rtl w:val="0"/>
              </w:rPr>
              <w:t>Real time sign language detection</w:t>
            </w:r>
          </w:p>
        </w:tc>
        <w:tc>
          <w:p w14:paraId="1DA21D4D">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0F4533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633B10A8">
            <w:pPr>
              <w:spacing w:line="240" w:lineRule="auto"/>
              <w:rPr>
                <w:rFonts w:ascii="Times New Roman" w:hAnsi="Times New Roman" w:eastAsia="Times New Roman" w:cs="Times New Roman"/>
                <w:sz w:val="24"/>
                <w:szCs w:val="24"/>
                <w:vertAlign w:val="baseline"/>
              </w:rPr>
            </w:pPr>
          </w:p>
        </w:tc>
        <w:tc>
          <w:p w14:paraId="631F7C5A">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4.4</w:t>
            </w:r>
          </w:p>
        </w:tc>
        <w:tc>
          <w:tcPr>
            <w:gridSpan w:val="2"/>
          </w:tcPr>
          <w:p w14:paraId="037EEEE1">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Model Optimization and Deployment</w:t>
            </w:r>
          </w:p>
        </w:tc>
        <w:tc>
          <w:p w14:paraId="6D9C9CDC">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4</w:t>
            </w:r>
          </w:p>
        </w:tc>
      </w:tr>
      <w:tr w14:paraId="18562C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5" w:hRule="atLeast"/>
        </w:trPr>
        <w:tc>
          <w:p w14:paraId="18829E20">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c>
          <w:tcPr>
            <w:gridSpan w:val="3"/>
          </w:tcPr>
          <w:p w14:paraId="53C13F72">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Standard Adopted</w:t>
            </w:r>
          </w:p>
        </w:tc>
        <w:tc>
          <w:p w14:paraId="1A503853">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r>
      <w:tr w14:paraId="151271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780F93DC">
            <w:pPr>
              <w:spacing w:line="240" w:lineRule="auto"/>
              <w:rPr>
                <w:rFonts w:ascii="Times New Roman" w:hAnsi="Times New Roman" w:eastAsia="Times New Roman" w:cs="Times New Roman"/>
                <w:sz w:val="24"/>
                <w:szCs w:val="24"/>
                <w:vertAlign w:val="baseline"/>
              </w:rPr>
            </w:pPr>
          </w:p>
        </w:tc>
        <w:tc>
          <w:p w14:paraId="55406C09">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5.1</w:t>
            </w:r>
          </w:p>
        </w:tc>
        <w:tc>
          <w:tcPr>
            <w:gridSpan w:val="2"/>
          </w:tcPr>
          <w:p w14:paraId="5D421ED8">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Design Standards </w:t>
            </w:r>
          </w:p>
        </w:tc>
        <w:tc>
          <w:p w14:paraId="54AA642E">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r>
      <w:tr w14:paraId="0D80BD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11D6DF6C">
            <w:pPr>
              <w:spacing w:line="240" w:lineRule="auto"/>
              <w:rPr>
                <w:rFonts w:ascii="Times New Roman" w:hAnsi="Times New Roman" w:eastAsia="Times New Roman" w:cs="Times New Roman"/>
                <w:sz w:val="24"/>
                <w:szCs w:val="24"/>
                <w:vertAlign w:val="baseline"/>
              </w:rPr>
            </w:pPr>
          </w:p>
        </w:tc>
        <w:tc>
          <w:p w14:paraId="492741C3">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5.2</w:t>
            </w:r>
          </w:p>
        </w:tc>
        <w:tc>
          <w:tcPr>
            <w:gridSpan w:val="2"/>
          </w:tcPr>
          <w:p w14:paraId="61DEB7F8">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Coding Standards </w:t>
            </w:r>
          </w:p>
        </w:tc>
        <w:tc>
          <w:p w14:paraId="0F28352F">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r>
      <w:tr w14:paraId="7A2060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7C1DE847">
            <w:pPr>
              <w:spacing w:line="240" w:lineRule="auto"/>
              <w:rPr>
                <w:rFonts w:ascii="Times New Roman" w:hAnsi="Times New Roman" w:eastAsia="Times New Roman" w:cs="Times New Roman"/>
                <w:sz w:val="24"/>
                <w:szCs w:val="24"/>
                <w:vertAlign w:val="baseline"/>
              </w:rPr>
            </w:pPr>
          </w:p>
        </w:tc>
        <w:tc>
          <w:p w14:paraId="5621D3E9">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5.3</w:t>
            </w:r>
          </w:p>
        </w:tc>
        <w:tc>
          <w:tcPr>
            <w:gridSpan w:val="2"/>
          </w:tcPr>
          <w:p w14:paraId="6D92B24A">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Evaluation Standards </w:t>
            </w:r>
          </w:p>
        </w:tc>
        <w:tc>
          <w:p w14:paraId="7715829A">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5</w:t>
            </w:r>
          </w:p>
        </w:tc>
      </w:tr>
      <w:tr w14:paraId="54CF41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p w14:paraId="7CF2CD25">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c>
          <w:tcPr>
            <w:gridSpan w:val="3"/>
          </w:tcPr>
          <w:p w14:paraId="1B66C9E4">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Conclusion and Future Scope</w:t>
            </w:r>
          </w:p>
        </w:tc>
        <w:tc>
          <w:p w14:paraId="62ECF7E4">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r>
      <w:tr w14:paraId="25053E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038FBEC1">
            <w:pPr>
              <w:spacing w:line="240" w:lineRule="auto"/>
              <w:rPr>
                <w:rFonts w:ascii="Times New Roman" w:hAnsi="Times New Roman" w:eastAsia="Times New Roman" w:cs="Times New Roman"/>
                <w:sz w:val="24"/>
                <w:szCs w:val="24"/>
                <w:vertAlign w:val="baseline"/>
              </w:rPr>
            </w:pPr>
          </w:p>
        </w:tc>
        <w:tc>
          <w:p w14:paraId="13B7CFD8">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6.1</w:t>
            </w:r>
          </w:p>
        </w:tc>
        <w:tc>
          <w:tcPr>
            <w:gridSpan w:val="2"/>
          </w:tcPr>
          <w:p w14:paraId="2E686195">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Conclusion</w:t>
            </w:r>
          </w:p>
        </w:tc>
        <w:tc>
          <w:p w14:paraId="56310614">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r>
      <w:tr w14:paraId="6747F3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2" w:hRule="atLeast"/>
        </w:trPr>
        <w:tc>
          <w:p w14:paraId="0FB85106">
            <w:pPr>
              <w:spacing w:line="240" w:lineRule="auto"/>
              <w:rPr>
                <w:rFonts w:ascii="Times New Roman" w:hAnsi="Times New Roman" w:eastAsia="Times New Roman" w:cs="Times New Roman"/>
                <w:sz w:val="24"/>
                <w:szCs w:val="24"/>
                <w:vertAlign w:val="baseline"/>
              </w:rPr>
            </w:pPr>
          </w:p>
        </w:tc>
        <w:tc>
          <w:p w14:paraId="3E006BF9">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6.2</w:t>
            </w:r>
          </w:p>
        </w:tc>
        <w:tc>
          <w:tcPr>
            <w:gridSpan w:val="2"/>
          </w:tcPr>
          <w:p w14:paraId="3FD9B18F">
            <w:pPr>
              <w:spacing w:line="240" w:lineRule="auto"/>
              <w:ind w:left="60" w:firstLine="0"/>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Future Scope </w:t>
            </w:r>
          </w:p>
        </w:tc>
        <w:tc>
          <w:p w14:paraId="75324352">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6</w:t>
            </w:r>
          </w:p>
        </w:tc>
      </w:tr>
      <w:tr w14:paraId="4E0B04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5" w:hRule="atLeast"/>
        </w:trPr>
        <w:tc>
          <w:tcPr>
            <w:gridSpan w:val="4"/>
          </w:tcPr>
          <w:p w14:paraId="5B7AB754">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 xml:space="preserve">  References</w:t>
            </w:r>
          </w:p>
        </w:tc>
        <w:tc>
          <w:p w14:paraId="77CD01F9">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7</w:t>
            </w:r>
          </w:p>
        </w:tc>
      </w:tr>
      <w:tr w14:paraId="6FC30A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gridSpan w:val="4"/>
          </w:tcPr>
          <w:p w14:paraId="5E28B653">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Individual Contribution</w:t>
            </w:r>
          </w:p>
        </w:tc>
        <w:tc>
          <w:p w14:paraId="6BBDAD1B">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8</w:t>
            </w:r>
          </w:p>
        </w:tc>
      </w:tr>
      <w:tr w14:paraId="78118E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gridSpan w:val="4"/>
          </w:tcPr>
          <w:p w14:paraId="55753857">
            <w:pPr>
              <w:spacing w:line="240" w:lineRule="auto"/>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Plagiarism Report</w:t>
            </w:r>
          </w:p>
        </w:tc>
        <w:tc>
          <w:p w14:paraId="4DA08A8B">
            <w:pPr>
              <w:spacing w:line="240" w:lineRule="auto"/>
              <w:jc w:val="right"/>
              <w:rPr>
                <w:rFonts w:ascii="Times New Roman" w:hAnsi="Times New Roman" w:eastAsia="Times New Roman" w:cs="Times New Roman"/>
                <w:sz w:val="27"/>
                <w:szCs w:val="27"/>
                <w:vertAlign w:val="baseline"/>
              </w:rPr>
            </w:pPr>
            <w:r>
              <w:rPr>
                <w:rFonts w:ascii="Times New Roman" w:hAnsi="Times New Roman" w:eastAsia="Times New Roman" w:cs="Times New Roman"/>
                <w:sz w:val="27"/>
                <w:szCs w:val="27"/>
                <w:vertAlign w:val="baseline"/>
                <w:rtl w:val="0"/>
              </w:rPr>
              <w:t>9</w:t>
            </w:r>
          </w:p>
        </w:tc>
      </w:tr>
    </w:tbl>
    <w:p w14:paraId="00000162">
      <w:pPr>
        <w:spacing w:line="240" w:lineRule="auto"/>
        <w:rPr>
          <w:rFonts w:ascii="Times New Roman" w:hAnsi="Times New Roman" w:eastAsia="Times New Roman" w:cs="Times New Roman"/>
          <w:sz w:val="27"/>
          <w:szCs w:val="27"/>
        </w:rPr>
        <w:sectPr>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34CB9E77">
      <w:pPr>
        <w:tabs>
          <w:tab w:val="left" w:pos="10340"/>
        </w:tabs>
        <w:spacing w:line="240" w:lineRule="auto"/>
        <w:ind w:right="348" w:rightChars="158"/>
        <w:rPr>
          <w:rFonts w:ascii="Times New Roman" w:hAnsi="Times New Roman" w:eastAsia="Times New Roman" w:cs="Times New Roman"/>
          <w:sz w:val="47"/>
          <w:szCs w:val="47"/>
          <w:rtl w:val="0"/>
        </w:rPr>
      </w:pPr>
    </w:p>
    <w:p w14:paraId="00000166">
      <w:pPr>
        <w:tabs>
          <w:tab w:val="left" w:pos="10340"/>
        </w:tabs>
        <w:spacing w:line="240" w:lineRule="auto"/>
        <w:ind w:right="348" w:rightChars="158" w:firstLine="470" w:firstLineChars="10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Chapter 1</w:t>
      </w:r>
    </w:p>
    <w:p w14:paraId="00000167">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p>
    <w:p w14:paraId="00000168">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r>
        <w:rPr>
          <w:rFonts w:ascii="Times New Roman" w:hAnsi="Times New Roman" w:eastAsia="Times New Roman" w:cs="Times New Roman"/>
          <w:sz w:val="47"/>
          <w:szCs w:val="47"/>
          <w:rtl w:val="0"/>
        </w:rPr>
        <w:t>Introduction</w:t>
      </w:r>
    </w:p>
    <w:p w14:paraId="00000169">
      <w:pPr>
        <w:tabs>
          <w:tab w:val="left" w:pos="10340"/>
        </w:tabs>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Communication is a vital part of human interaction, and for individuals with hearing and speech impairments, American Sign Language (ASL) serves as a primary mode of expression. However, a significant barrier exists between ASL users and those who do not understand sign language, making daily communication challenging and limiting accessibility. To bridge this gap, </w:t>
      </w:r>
      <w:r>
        <w:rPr>
          <w:rFonts w:ascii="Times New Roman" w:hAnsi="Times New Roman" w:eastAsia="Times New Roman" w:cs="Times New Roman"/>
          <w:sz w:val="24"/>
          <w:szCs w:val="24"/>
          <w:rtl w:val="0"/>
        </w:rPr>
        <w:t xml:space="preserve">there </w:t>
      </w:r>
      <w:r>
        <w:rPr>
          <w:rFonts w:ascii="Times New Roman" w:hAnsi="Times New Roman" w:eastAsia="Times New Roman" w:cs="Times New Roman"/>
          <w:sz w:val="28"/>
          <w:szCs w:val="28"/>
          <w:rtl w:val="0"/>
        </w:rPr>
        <w:t>is a growing need for automated ASL recognition systems that leverage advancements in artificial intelligence (AI) and deep learning.</w:t>
      </w:r>
    </w:p>
    <w:p w14:paraId="0000016A">
      <w:pPr>
        <w:tabs>
          <w:tab w:val="left" w:pos="10340"/>
        </w:tabs>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Earlier ASL recognition methods primarily relied on sensor-based technologies, such as gloves and motion sensors, to track hand movements. While effective, these solutions tend to be costly, intrusive, and less adaptable to real-world scenarios. The emergence of computer vision and deep learning has introduced a more efficient alternative by utilizing Convolutional Neural Networks (CNNs) for image-based ASL recognition. However, existing systems often struggle with low accuracy, difficulties in recognizing intricate hand gestures, and challenges in real-time application.</w:t>
      </w:r>
    </w:p>
    <w:p w14:paraId="0000016B">
      <w:pPr>
        <w:tabs>
          <w:tab w:val="left" w:pos="10340"/>
        </w:tabs>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To overcome these issues, this project proposes an ASL hand sign detection system based on a CNN model integrated with ResNet50, a deep learning architecture renowned for its high accuracy in image recognition tasks. ResNet50 employs residual learning, which mitigates the vanishing gradient problem, enabling the training of deeper neural networks. By combining CNNs with ResNet50, this project aims to enhance the accuracy, efficiency, and real-time usability of ASL recognition systems.</w:t>
      </w:r>
    </w:p>
    <w:p w14:paraId="0000016C">
      <w:pPr>
        <w:tabs>
          <w:tab w:val="left" w:pos="10340"/>
        </w:tabs>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report offers an in-depth exploration of the project, covering fundamental concepts, literature review, and existing ASL recognition approaches. It further defines the problem statement and system requirements, followed by the model's implementation and training details. The model's performance is assessed using evaluation metrics such as accuracy, precision, recall, and F1-score. The report concludes by summarizing key findings, suggesting future improvements, and discussing potential real-world applications.</w:t>
      </w:r>
    </w:p>
    <w:p w14:paraId="0117360C">
      <w:pPr>
        <w:tabs>
          <w:tab w:val="left" w:pos="10340"/>
        </w:tabs>
        <w:spacing w:before="240" w:after="240" w:line="240" w:lineRule="auto"/>
        <w:ind w:left="440" w:leftChars="200" w:right="348" w:rightChars="158" w:firstLine="0" w:firstLineChars="0"/>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Through deep learning advancements, this project seeks to make ASL recognition more precise, accessible, and scalable, ultimately facilitating better communication for individuals with hearing and speech impairment</w:t>
      </w:r>
    </w:p>
    <w:p w14:paraId="088B888D">
      <w:pPr>
        <w:tabs>
          <w:tab w:val="left" w:pos="10340"/>
        </w:tabs>
        <w:spacing w:before="240" w:after="240" w:line="240" w:lineRule="auto"/>
        <w:ind w:left="440" w:leftChars="200" w:right="348" w:rightChars="158" w:firstLine="0" w:firstLineChars="0"/>
        <w:rPr>
          <w:rFonts w:ascii="Times New Roman" w:hAnsi="Times New Roman" w:eastAsia="Times New Roman" w:cs="Times New Roman"/>
          <w:sz w:val="28"/>
          <w:szCs w:val="28"/>
          <w:rtl w:val="0"/>
        </w:rPr>
      </w:pPr>
    </w:p>
    <w:p w14:paraId="60FFC4E1">
      <w:pPr>
        <w:tabs>
          <w:tab w:val="left" w:pos="10340"/>
        </w:tabs>
        <w:spacing w:before="240" w:after="240" w:line="240" w:lineRule="auto"/>
        <w:ind w:left="440" w:leftChars="200" w:right="348" w:rightChars="158" w:firstLine="0" w:firstLineChars="0"/>
        <w:rPr>
          <w:rFonts w:ascii="Times New Roman" w:hAnsi="Times New Roman" w:eastAsia="Times New Roman" w:cs="Times New Roman"/>
          <w:sz w:val="28"/>
          <w:szCs w:val="28"/>
          <w:rtl w:val="0"/>
        </w:rPr>
      </w:pPr>
    </w:p>
    <w:p w14:paraId="0000016D">
      <w:pPr>
        <w:spacing w:before="240" w:after="240" w:line="240" w:lineRule="auto"/>
        <w:ind w:left="880" w:leftChars="400" w:firstLine="0" w:firstLineChars="0"/>
        <w:rPr>
          <w:rFonts w:ascii="Times New Roman" w:hAnsi="Times New Roman" w:eastAsia="Times New Roman" w:cs="Times New Roman"/>
          <w:sz w:val="28"/>
          <w:szCs w:val="28"/>
        </w:rPr>
        <w:sectPr>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0000016E">
      <w:pPr>
        <w:spacing w:line="240" w:lineRule="auto"/>
        <w:ind w:left="880" w:leftChars="400" w:firstLine="0" w:firstLineChars="0"/>
        <w:rPr>
          <w:rFonts w:ascii="Times New Roman" w:hAnsi="Times New Roman" w:eastAsia="Times New Roman" w:cs="Times New Roman"/>
          <w:sz w:val="20"/>
          <w:szCs w:val="20"/>
        </w:rPr>
      </w:pPr>
    </w:p>
    <w:p w14:paraId="0000016F">
      <w:pPr>
        <w:spacing w:line="240" w:lineRule="auto"/>
        <w:ind w:left="880" w:leftChars="400" w:firstLine="0" w:firstLineChars="0"/>
        <w:rPr>
          <w:rFonts w:ascii="Times New Roman" w:hAnsi="Times New Roman" w:eastAsia="Times New Roman" w:cs="Times New Roman"/>
          <w:sz w:val="20"/>
          <w:szCs w:val="20"/>
        </w:rPr>
      </w:pPr>
    </w:p>
    <w:p w14:paraId="614AE400">
      <w:pPr>
        <w:spacing w:line="240" w:lineRule="auto"/>
        <w:ind w:left="880" w:leftChars="400" w:firstLine="0" w:firstLineChars="0"/>
        <w:rPr>
          <w:rFonts w:ascii="Times New Roman" w:hAnsi="Times New Roman" w:eastAsia="Times New Roman" w:cs="Times New Roman"/>
          <w:sz w:val="20"/>
          <w:szCs w:val="20"/>
        </w:rPr>
      </w:pPr>
      <w:bookmarkStart w:id="5" w:name="kix.1pbw4yq4owit" w:colFirst="0" w:colLast="0"/>
      <w:bookmarkEnd w:id="5"/>
    </w:p>
    <w:p w14:paraId="4E978E3F">
      <w:pPr>
        <w:spacing w:line="240" w:lineRule="auto"/>
        <w:ind w:right="348" w:rightChars="158"/>
        <w:rPr>
          <w:rFonts w:ascii="Times New Roman" w:hAnsi="Times New Roman" w:eastAsia="Times New Roman" w:cs="Times New Roman"/>
          <w:sz w:val="47"/>
          <w:szCs w:val="47"/>
          <w:rtl w:val="0"/>
        </w:rPr>
      </w:pPr>
    </w:p>
    <w:p w14:paraId="00000173">
      <w:pPr>
        <w:spacing w:line="240" w:lineRule="auto"/>
        <w:ind w:right="348" w:rightChars="158" w:firstLine="470" w:firstLineChars="10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Chapter 2</w:t>
      </w:r>
    </w:p>
    <w:p w14:paraId="00000174">
      <w:pPr>
        <w:spacing w:line="240" w:lineRule="auto"/>
        <w:ind w:left="440" w:leftChars="200" w:right="348" w:rightChars="158" w:firstLine="0" w:firstLineChars="0"/>
        <w:rPr>
          <w:rFonts w:ascii="Times New Roman" w:hAnsi="Times New Roman" w:eastAsia="Times New Roman" w:cs="Times New Roman"/>
          <w:sz w:val="20"/>
          <w:szCs w:val="20"/>
        </w:rPr>
      </w:pPr>
    </w:p>
    <w:p w14:paraId="00000175">
      <w:pPr>
        <w:spacing w:line="240" w:lineRule="auto"/>
        <w:ind w:left="440" w:leftChars="200" w:right="348" w:rightChars="158" w:firstLine="0" w:firstLineChars="0"/>
        <w:rPr>
          <w:rFonts w:ascii="Times New Roman" w:hAnsi="Times New Roman" w:eastAsia="Times New Roman" w:cs="Times New Roman"/>
          <w:sz w:val="20"/>
          <w:szCs w:val="20"/>
        </w:rPr>
      </w:pPr>
    </w:p>
    <w:p w14:paraId="00000176">
      <w:pPr>
        <w:spacing w:line="240" w:lineRule="auto"/>
        <w:ind w:left="440" w:leftChars="200" w:right="348" w:rightChars="158" w:firstLine="0" w:firstLineChars="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Basic Concepts/ Literature Review</w:t>
      </w:r>
    </w:p>
    <w:p w14:paraId="00000177">
      <w:pPr>
        <w:spacing w:line="240" w:lineRule="auto"/>
        <w:ind w:left="440" w:leftChars="200" w:right="348" w:rightChars="158" w:firstLine="0" w:firstLineChars="0"/>
        <w:rPr>
          <w:rFonts w:ascii="Times New Roman" w:hAnsi="Times New Roman" w:eastAsia="Times New Roman" w:cs="Times New Roman"/>
          <w:sz w:val="47"/>
          <w:szCs w:val="47"/>
        </w:rPr>
      </w:pPr>
    </w:p>
    <w:p w14:paraId="00000178">
      <w:pPr>
        <w:spacing w:line="240" w:lineRule="auto"/>
        <w:ind w:left="440" w:leftChars="200" w:right="348" w:rightChars="158" w:firstLine="0" w:firstLineChars="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2.1 American Sign Language (ASL) Basics</w:t>
      </w:r>
    </w:p>
    <w:p w14:paraId="00000179">
      <w:pPr>
        <w:spacing w:line="240" w:lineRule="auto"/>
        <w:ind w:left="440" w:leftChars="200" w:right="348" w:rightChars="158" w:firstLine="0" w:firstLineChars="0"/>
        <w:rPr>
          <w:rFonts w:ascii="Times New Roman" w:hAnsi="Times New Roman" w:eastAsia="Times New Roman" w:cs="Times New Roman"/>
          <w:sz w:val="20"/>
          <w:szCs w:val="20"/>
        </w:rPr>
      </w:pPr>
    </w:p>
    <w:p w14:paraId="0000017A">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What is American Sign Language?</w:t>
      </w:r>
    </w:p>
    <w:p w14:paraId="0000017B">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American Sign Language (ASL) is a complete, natural language that has the same linguistic properties as spoken languages, with grammar that differs from English. ASL is expressed by movements of the hands and face. It is the primary language of many North Americans who are deaf and hard of hearing and is used by some hearing people as well.</w:t>
      </w:r>
    </w:p>
    <w:p w14:paraId="0000017C">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7D">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importance of sign language</w:t>
      </w:r>
    </w:p>
    <w:p w14:paraId="0000017E">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Sign language plays a central role in preserving and celebrating Deaf culture. Sign language is an essential aspect of Deaf culture, enabling the preservation and celebration of heritage, while creating inclusivity and understanding in society. By recognising the importance of sign language, both the hearing and Deaf communities can build a more inclusive world where Deaf individuals can fully participate and contribute without discrimination or prejudice.</w:t>
      </w:r>
    </w:p>
    <w:p w14:paraId="0000017F">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80">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Whether it’s in education, professional settings or day-to-day life, the role of sign language is crucial in ensuring the empowerment and visibility for members of the Deaf community. So, let’s continue to appreciate and support sign language as a vibrant and powerful means of communication, celebrating the richness of Deaf culture.</w:t>
      </w:r>
    </w:p>
    <w:p w14:paraId="00000181">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82">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Challenges in Automated Recognition of ASL:</w:t>
      </w:r>
    </w:p>
    <w:p w14:paraId="00000183">
      <w:pPr>
        <w:numPr>
          <w:ilvl w:val="0"/>
          <w:numId w:val="1"/>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Complexity of Gestures</w:t>
      </w:r>
      <w:r>
        <w:rPr>
          <w:rFonts w:ascii="Times New Roman" w:hAnsi="Times New Roman" w:eastAsia="Times New Roman" w:cs="Times New Roman"/>
          <w:sz w:val="28"/>
          <w:szCs w:val="28"/>
          <w:rtl w:val="0"/>
        </w:rPr>
        <w:t>: ASL consists of intricate hand movements, finger positions, and facial expressions, making recognition difficult.</w:t>
      </w:r>
    </w:p>
    <w:p w14:paraId="00000184">
      <w:pPr>
        <w:numPr>
          <w:ilvl w:val="0"/>
          <w:numId w:val="1"/>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Contextual Understanding</w:t>
      </w:r>
      <w:r>
        <w:rPr>
          <w:rFonts w:ascii="Times New Roman" w:hAnsi="Times New Roman" w:eastAsia="Times New Roman" w:cs="Times New Roman"/>
          <w:sz w:val="28"/>
          <w:szCs w:val="28"/>
          <w:rtl w:val="0"/>
        </w:rPr>
        <w:t>: Many signs change meaning based on facial expressions and sentence structure, requiring advanced AI models to interpret them correctly.</w:t>
      </w:r>
    </w:p>
    <w:p w14:paraId="00000185">
      <w:pPr>
        <w:numPr>
          <w:ilvl w:val="0"/>
          <w:numId w:val="1"/>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Variability in Signing Styles</w:t>
      </w:r>
      <w:r>
        <w:rPr>
          <w:rFonts w:ascii="Times New Roman" w:hAnsi="Times New Roman" w:eastAsia="Times New Roman" w:cs="Times New Roman"/>
          <w:sz w:val="28"/>
          <w:szCs w:val="28"/>
          <w:rtl w:val="0"/>
        </w:rPr>
        <w:t>: Different signers may have unique styles, speeds, and hand sizes, making standardization challenging.</w:t>
      </w:r>
    </w:p>
    <w:p w14:paraId="00000186">
      <w:pPr>
        <w:numPr>
          <w:ilvl w:val="0"/>
          <w:numId w:val="1"/>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Real-time Processing</w:t>
      </w:r>
      <w:r>
        <w:rPr>
          <w:rFonts w:ascii="Times New Roman" w:hAnsi="Times New Roman" w:eastAsia="Times New Roman" w:cs="Times New Roman"/>
          <w:sz w:val="28"/>
          <w:szCs w:val="28"/>
          <w:rtl w:val="0"/>
        </w:rPr>
        <w:t>: High-speed and accurate recognition is needed for effective real-time translation, requiring robust hardware and software solutions.</w:t>
      </w:r>
    </w:p>
    <w:p w14:paraId="0000018C">
      <w:pPr>
        <w:numPr>
          <w:ilvl w:val="0"/>
          <w:numId w:val="1"/>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Limited Datasets</w:t>
      </w:r>
      <w:r>
        <w:rPr>
          <w:rFonts w:ascii="Times New Roman" w:hAnsi="Times New Roman" w:eastAsia="Times New Roman" w:cs="Times New Roman"/>
          <w:sz w:val="28"/>
          <w:szCs w:val="28"/>
          <w:rtl w:val="0"/>
        </w:rPr>
        <w:t>: ASL datasets for training machine learning models are relatively scarce compared to spoken language corpora.</w:t>
      </w:r>
    </w:p>
    <w:p w14:paraId="0000018D">
      <w:pPr>
        <w:spacing w:line="240" w:lineRule="auto"/>
        <w:ind w:left="880" w:leftChars="400" w:firstLine="0" w:firstLineChars="0"/>
        <w:jc w:val="both"/>
        <w:rPr>
          <w:rFonts w:ascii="Times New Roman" w:hAnsi="Times New Roman" w:eastAsia="Times New Roman" w:cs="Times New Roman"/>
          <w:sz w:val="28"/>
          <w:szCs w:val="28"/>
        </w:rPr>
      </w:pPr>
    </w:p>
    <w:p w14:paraId="37F1D1AE">
      <w:pPr>
        <w:spacing w:line="240" w:lineRule="auto"/>
        <w:ind w:left="880" w:leftChars="400" w:firstLine="0" w:firstLineChars="0"/>
        <w:jc w:val="both"/>
        <w:rPr>
          <w:rFonts w:ascii="Times New Roman" w:hAnsi="Times New Roman" w:eastAsia="Times New Roman" w:cs="Times New Roman"/>
          <w:sz w:val="28"/>
          <w:szCs w:val="28"/>
        </w:rPr>
      </w:pPr>
    </w:p>
    <w:p w14:paraId="2893EAE5">
      <w:pPr>
        <w:spacing w:line="240" w:lineRule="auto"/>
        <w:ind w:left="880" w:leftChars="400" w:firstLine="0" w:firstLineChars="0"/>
        <w:jc w:val="both"/>
        <w:rPr>
          <w:rFonts w:ascii="Times New Roman" w:hAnsi="Times New Roman" w:eastAsia="Times New Roman" w:cs="Times New Roman"/>
          <w:sz w:val="28"/>
          <w:szCs w:val="28"/>
        </w:rPr>
      </w:pPr>
    </w:p>
    <w:p w14:paraId="54A164E8">
      <w:pPr>
        <w:spacing w:line="240" w:lineRule="auto"/>
        <w:ind w:left="880" w:leftChars="400" w:firstLine="0" w:firstLineChars="0"/>
        <w:jc w:val="both"/>
        <w:rPr>
          <w:rFonts w:ascii="Times New Roman" w:hAnsi="Times New Roman" w:eastAsia="Times New Roman" w:cs="Times New Roman"/>
          <w:sz w:val="28"/>
          <w:szCs w:val="28"/>
        </w:rPr>
      </w:pPr>
    </w:p>
    <w:p w14:paraId="0000018E">
      <w:pPr>
        <w:spacing w:line="240" w:lineRule="auto"/>
        <w:ind w:left="440" w:leftChars="200" w:right="348" w:rightChars="158" w:firstLine="0" w:firstLineChars="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2.2 Convolutional Neural Networks (CNNs) for Image Recognition</w:t>
      </w:r>
    </w:p>
    <w:p w14:paraId="0000018F">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90">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Convolutional Neural Networks (CNNs) are a specialized class of neural networks designed to process grid-like data, such as images. They are particularly well-suited for image recognition and processing tasks. They are inspired by the visual processing mechanisms in the human brain, CNNs excel at capturing hierarchical patterns and spatial dependencies within images.</w:t>
      </w:r>
    </w:p>
    <w:p w14:paraId="00000191">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92">
      <w:pPr>
        <w:spacing w:line="240" w:lineRule="auto"/>
        <w:ind w:left="440" w:leftChars="200" w:right="348" w:rightChars="158" w:firstLine="0" w:firstLineChars="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CNN Architecture:</w:t>
      </w:r>
    </w:p>
    <w:p w14:paraId="00000193">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94">
      <w:pPr>
        <w:numPr>
          <w:ilvl w:val="0"/>
          <w:numId w:val="2"/>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Convolutional Layers: </w:t>
      </w:r>
      <w:r>
        <w:rPr>
          <w:rFonts w:ascii="Times New Roman" w:hAnsi="Times New Roman" w:eastAsia="Times New Roman" w:cs="Times New Roman"/>
          <w:sz w:val="28"/>
          <w:szCs w:val="28"/>
          <w:rtl w:val="0"/>
        </w:rPr>
        <w:t>These layers apply convolutional operations to input images, using filters (also known as kernels) to detect features such as edges, textures, and more complex patterns. Convolutional operations help preserve the spatial relationships between pixels.</w:t>
      </w:r>
    </w:p>
    <w:p w14:paraId="00000195">
      <w:pPr>
        <w:numPr>
          <w:ilvl w:val="0"/>
          <w:numId w:val="2"/>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Pooling Layers </w:t>
      </w:r>
      <w:r>
        <w:rPr>
          <w:rFonts w:ascii="Times New Roman" w:hAnsi="Times New Roman" w:eastAsia="Times New Roman" w:cs="Times New Roman"/>
          <w:sz w:val="28"/>
          <w:szCs w:val="28"/>
          <w:rtl w:val="0"/>
        </w:rPr>
        <w:t>(e.g., Max Pooling): Reduce the spatial dimensions of feature maps while preserving important information. It helps in reducing computation and preventing overfitting.</w:t>
      </w:r>
    </w:p>
    <w:p w14:paraId="00000196">
      <w:pPr>
        <w:numPr>
          <w:ilvl w:val="0"/>
          <w:numId w:val="2"/>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Activation Functions:</w:t>
      </w:r>
      <w:r>
        <w:rPr>
          <w:rFonts w:ascii="Times New Roman" w:hAnsi="Times New Roman" w:eastAsia="Times New Roman" w:cs="Times New Roman"/>
          <w:sz w:val="28"/>
          <w:szCs w:val="28"/>
          <w:rtl w:val="0"/>
        </w:rPr>
        <w:t xml:space="preserve"> They introduce non-linearity to the model, allowing it to learn more complex relationships in the data.</w:t>
      </w:r>
    </w:p>
    <w:p w14:paraId="00000197">
      <w:pPr>
        <w:numPr>
          <w:ilvl w:val="0"/>
          <w:numId w:val="2"/>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Fully Connected (Dense) Layers:</w:t>
      </w:r>
      <w:r>
        <w:rPr>
          <w:rFonts w:ascii="Times New Roman" w:hAnsi="Times New Roman" w:eastAsia="Times New Roman" w:cs="Times New Roman"/>
          <w:sz w:val="28"/>
          <w:szCs w:val="28"/>
          <w:rtl w:val="0"/>
        </w:rPr>
        <w:t xml:space="preserve"> These layers are responsible for making predictions based on the high-level features learned by the previous layers. They connect every neuron in one layer to every neuron in the next layer.</w:t>
      </w:r>
    </w:p>
    <w:p w14:paraId="00000198">
      <w:pPr>
        <w:numPr>
          <w:ilvl w:val="0"/>
          <w:numId w:val="2"/>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Output Layer:</w:t>
      </w:r>
      <w:r>
        <w:rPr>
          <w:rFonts w:ascii="Times New Roman" w:hAnsi="Times New Roman" w:eastAsia="Times New Roman" w:cs="Times New Roman"/>
          <w:sz w:val="28"/>
          <w:szCs w:val="28"/>
          <w:rtl w:val="0"/>
        </w:rPr>
        <w:t xml:space="preserve"> Provides the final classification result, such as recognizing a specific ASL sign.</w:t>
      </w:r>
    </w:p>
    <w:p w14:paraId="00000199">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9A">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068570" cy="1908810"/>
            <wp:effectExtent l="0" t="0" r="0" b="0"/>
            <wp:docPr id="79" name="image20.png"/>
            <wp:cNvGraphicFramePr/>
            <a:graphic xmlns:a="http://schemas.openxmlformats.org/drawingml/2006/main">
              <a:graphicData uri="http://schemas.openxmlformats.org/drawingml/2006/picture">
                <pic:pic xmlns:pic="http://schemas.openxmlformats.org/drawingml/2006/picture">
                  <pic:nvPicPr>
                    <pic:cNvPr id="79" name="image20.png"/>
                    <pic:cNvPicPr preferRelativeResize="0"/>
                  </pic:nvPicPr>
                  <pic:blipFill>
                    <a:blip r:embed="rId9"/>
                    <a:srcRect/>
                    <a:stretch>
                      <a:fillRect/>
                    </a:stretch>
                  </pic:blipFill>
                  <pic:spPr>
                    <a:xfrm>
                      <a:off x="0" y="0"/>
                      <a:ext cx="5068888" cy="1909170"/>
                    </a:xfrm>
                    <a:prstGeom prst="rect">
                      <a:avLst/>
                    </a:prstGeom>
                  </pic:spPr>
                </pic:pic>
              </a:graphicData>
            </a:graphic>
          </wp:inline>
        </w:drawing>
      </w:r>
    </w:p>
    <w:p w14:paraId="0000019B">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9C">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CNNs are ideal for ASL recognition because:</w:t>
      </w:r>
    </w:p>
    <w:p w14:paraId="0000019D">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9E">
      <w:pPr>
        <w:numPr>
          <w:ilvl w:val="0"/>
          <w:numId w:val="3"/>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Feature Extraction: They automatically learn spatial features from hand gestures, facial expressions, and motion.</w:t>
      </w:r>
    </w:p>
    <w:p w14:paraId="0000019F">
      <w:pPr>
        <w:numPr>
          <w:ilvl w:val="0"/>
          <w:numId w:val="3"/>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Translation and Rotation Invariance: CNNs recognize signs even with slight variations in hand positions and orientations.</w:t>
      </w:r>
    </w:p>
    <w:p w14:paraId="000001A0">
      <w:pPr>
        <w:numPr>
          <w:ilvl w:val="0"/>
          <w:numId w:val="3"/>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Hierarchical Learning: Captures low-level (edges) and high-level (gesture patterns) features progressively.</w:t>
      </w:r>
    </w:p>
    <w:p w14:paraId="000001A1">
      <w:pPr>
        <w:numPr>
          <w:ilvl w:val="0"/>
          <w:numId w:val="3"/>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Scalability: CNNs can be trained on large datasets to improve accuracy in recognizing diverse ASL signs.</w:t>
      </w:r>
    </w:p>
    <w:p w14:paraId="566D7532">
      <w:pPr>
        <w:spacing w:line="240" w:lineRule="auto"/>
        <w:ind w:left="440" w:leftChars="200" w:right="348" w:rightChars="158" w:firstLine="0" w:firstLineChars="0"/>
        <w:rPr>
          <w:rFonts w:ascii="Times New Roman" w:hAnsi="Times New Roman" w:eastAsia="Times New Roman" w:cs="Times New Roman"/>
          <w:sz w:val="20"/>
          <w:szCs w:val="20"/>
        </w:rPr>
      </w:pPr>
      <w:bookmarkStart w:id="6" w:name="kix.xwc01wjy0l8j" w:colFirst="0" w:colLast="0"/>
      <w:bookmarkEnd w:id="6"/>
    </w:p>
    <w:p w14:paraId="765703D3">
      <w:pPr>
        <w:spacing w:line="240" w:lineRule="auto"/>
        <w:rPr>
          <w:rFonts w:ascii="Times New Roman" w:hAnsi="Times New Roman" w:eastAsia="Times New Roman" w:cs="Times New Roman"/>
          <w:sz w:val="20"/>
          <w:szCs w:val="20"/>
        </w:rPr>
      </w:pPr>
    </w:p>
    <w:p w14:paraId="0D9F1508">
      <w:pPr>
        <w:spacing w:line="240" w:lineRule="auto"/>
        <w:rPr>
          <w:rFonts w:ascii="Times New Roman" w:hAnsi="Times New Roman" w:eastAsia="Times New Roman" w:cs="Times New Roman"/>
          <w:sz w:val="20"/>
          <w:szCs w:val="20"/>
        </w:rPr>
      </w:pPr>
    </w:p>
    <w:p w14:paraId="000001AB">
      <w:pPr>
        <w:tabs>
          <w:tab w:val="left" w:pos="10340"/>
        </w:tabs>
        <w:spacing w:line="240" w:lineRule="auto"/>
        <w:ind w:left="440" w:leftChars="200" w:right="348" w:rightChars="158" w:firstLine="0" w:firstLineChars="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2.3 Existing ASL Recognition Systems</w:t>
      </w:r>
    </w:p>
    <w:p w14:paraId="000001AC">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000001AD">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Early attempts at American Sign Language (ASL) recognition relied primarily on specialized gloves or other hand-tracking devices equipped with sensors to measure finger positions and hand movements, which provided a means of capturing sign language's complex gestures but were limited by bulkiness, high cost, and unnatural signing motions, preventing widespread adoption.</w:t>
      </w:r>
    </w:p>
    <w:p w14:paraId="000001AE">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554FE456">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000001AF">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How Did Early Glove-Based Systems Work?</w:t>
      </w:r>
    </w:p>
    <w:p w14:paraId="66E1EB68">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tl w:val="0"/>
        </w:rPr>
      </w:pPr>
    </w:p>
    <w:p w14:paraId="000001B0">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Sensor Integration: These gloves have flex sensors, which vary resistance with bending.  By positioning these sensors along the fingers and palm, the glove could detect the degree of finger flexion at each joint and provide information about hand posture.</w:t>
      </w:r>
    </w:p>
    <w:p w14:paraId="000001B1">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000001B2">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Data Acquisition: When a signer donned the glove and made a sign, sensor readings were recorded and sent to a computer system.</w:t>
      </w:r>
    </w:p>
    <w:p w14:paraId="000001B3">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system extracts relevant elements from sensor data, such as finger angles and palm position, and uses machine learning techniques to identify them as known indications.</w:t>
      </w:r>
    </w:p>
    <w:p w14:paraId="000001B4">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000001B5">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Limitations of Early Glove-Based Approaches:</w:t>
      </w:r>
    </w:p>
    <w:p w14:paraId="000001B6">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000001B7">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Cumbersome Equipment:</w:t>
      </w:r>
    </w:p>
    <w:p w14:paraId="000001B8">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The large gloves may inhibit normal hand movement, making signing appear unnatural and uncomfortable for users.</w:t>
      </w:r>
    </w:p>
    <w:p w14:paraId="000001B9">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000001BA">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High-quality sensor gloves can be costly and cumbersome to use due to frequent calibration needed to maintain accuracy.</w:t>
      </w:r>
    </w:p>
    <w:p w14:paraId="000001BB">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Limited Sign Recognition: These systems relied heavily on hand posture data, making it difficult to recognize complicated signs with subtle motions or facial expressions.</w:t>
      </w:r>
    </w:p>
    <w:p w14:paraId="000001BC">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Wearing a customized glove limited the signer's natural expression.</w:t>
      </w:r>
    </w:p>
    <w:p w14:paraId="000001BD">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Current Trend: Vision-Based Approaches: As computer vision and machine learning have advanced, researchers are turning to vision-based ASL identification systems that employ cameras to directly record hand gestures, providing a more organic and approachable method:</w:t>
      </w:r>
    </w:p>
    <w:p w14:paraId="000001BE">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Hand Tracking and Detection:</w:t>
      </w:r>
    </w:p>
    <w:p w14:paraId="000001BF">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p>
    <w:p w14:paraId="000001C0">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Algorithms use contour analysis and other methods to locate the hand region in video frames.</w:t>
      </w:r>
    </w:p>
    <w:p w14:paraId="000001C1">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Feature Extraction: After locating the hand, the video sequence is examined for information such as palm orientation, joint angles, fingertip positions, and hand motion.</w:t>
      </w:r>
    </w:p>
    <w:p w14:paraId="000001C2">
      <w:pPr>
        <w:tabs>
          <w:tab w:val="left" w:pos="1034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1C3">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Machine Learning Classification: To categorize the hand movements into the appropriate signals, these extracted features are placed into machine learning models (such as Convolutional Neural Networks).</w:t>
      </w:r>
    </w:p>
    <w:p w14:paraId="000001C4">
      <w:pPr>
        <w:spacing w:line="240" w:lineRule="auto"/>
        <w:ind w:left="440" w:leftChars="200" w:right="348" w:rightChars="158" w:firstLine="0" w:firstLineChars="0"/>
        <w:rPr>
          <w:rFonts w:ascii="Times New Roman" w:hAnsi="Times New Roman" w:eastAsia="Times New Roman" w:cs="Times New Roman"/>
          <w:sz w:val="28"/>
          <w:szCs w:val="28"/>
        </w:rPr>
      </w:pPr>
    </w:p>
    <w:p w14:paraId="000001C5">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Principal Benefits of Vision-Based Methods:</w:t>
      </w:r>
    </w:p>
    <w:p w14:paraId="000001C6">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Natural Signing: Without the usage of protective gloves, signers can use their natural hand motions.</w:t>
      </w:r>
    </w:p>
    <w:p w14:paraId="000001C7">
      <w:pPr>
        <w:spacing w:line="240" w:lineRule="auto"/>
        <w:ind w:left="440" w:leftChars="200" w:right="348" w:rightChars="158" w:firstLine="0" w:firstLineChars="0"/>
        <w:rPr>
          <w:rFonts w:ascii="Times New Roman" w:hAnsi="Times New Roman" w:eastAsia="Times New Roman" w:cs="Times New Roman"/>
          <w:sz w:val="28"/>
          <w:szCs w:val="28"/>
        </w:rPr>
      </w:pPr>
    </w:p>
    <w:p w14:paraId="000001C8">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Accessibility: Most gadgets have cameras, which makes it easier for consumers to access.</w:t>
      </w:r>
    </w:p>
    <w:p w14:paraId="000001C9">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Increased Accuracy: A greater variety of ASL signs can be recognized with high accuracy using more sophisticated deep learning models.</w:t>
      </w:r>
    </w:p>
    <w:p w14:paraId="000001CA">
      <w:pPr>
        <w:spacing w:line="240" w:lineRule="auto"/>
        <w:ind w:left="440" w:leftChars="200" w:right="348" w:rightChars="158" w:firstLine="0" w:firstLineChars="0"/>
        <w:rPr>
          <w:rFonts w:ascii="Times New Roman" w:hAnsi="Times New Roman" w:eastAsia="Times New Roman" w:cs="Times New Roman"/>
          <w:sz w:val="28"/>
          <w:szCs w:val="28"/>
        </w:rPr>
      </w:pPr>
    </w:p>
    <w:p w14:paraId="000001CB">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Problems with Vision-Based Methods:</w:t>
      </w:r>
    </w:p>
    <w:p w14:paraId="000001CC">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Hand Occlusion Handling: Accurate recognition may be difficult when a hand is partially obscured by clothing, for example.</w:t>
      </w:r>
    </w:p>
    <w:p w14:paraId="000001CD">
      <w:pPr>
        <w:spacing w:line="240" w:lineRule="auto"/>
        <w:ind w:left="440" w:leftChars="200" w:right="348" w:rightChars="158" w:firstLine="0" w:firstLineChars="0"/>
        <w:rPr>
          <w:rFonts w:ascii="Times New Roman" w:hAnsi="Times New Roman" w:eastAsia="Times New Roman" w:cs="Times New Roman"/>
          <w:sz w:val="28"/>
          <w:szCs w:val="28"/>
        </w:rPr>
      </w:pPr>
    </w:p>
    <w:p w14:paraId="000001CE">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Lighting Variations: Hand detection and feature extraction may be impacted by variations in lighting.</w:t>
      </w:r>
    </w:p>
    <w:p w14:paraId="000001CF">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Real-time Processing: Computationally efficient techniques are needed to achieve high accuracy in real-time.</w:t>
      </w:r>
    </w:p>
    <w:p w14:paraId="000001D0">
      <w:pPr>
        <w:spacing w:line="240" w:lineRule="auto"/>
        <w:ind w:left="440" w:leftChars="200" w:right="348" w:rightChars="158" w:firstLine="0" w:firstLineChars="0"/>
        <w:rPr>
          <w:rFonts w:ascii="Times New Roman" w:hAnsi="Times New Roman" w:eastAsia="Times New Roman" w:cs="Times New Roman"/>
          <w:sz w:val="28"/>
          <w:szCs w:val="28"/>
        </w:rPr>
      </w:pPr>
    </w:p>
    <w:p w14:paraId="000001D1">
      <w:pPr>
        <w:spacing w:line="240" w:lineRule="auto"/>
        <w:ind w:left="440" w:leftChars="200" w:right="348" w:rightChars="158" w:firstLine="0" w:firstLineChars="0"/>
        <w:rPr>
          <w:rFonts w:ascii="Times New Roman" w:hAnsi="Times New Roman" w:eastAsia="Times New Roman" w:cs="Times New Roman"/>
          <w:sz w:val="28"/>
          <w:szCs w:val="28"/>
        </w:rPr>
      </w:pPr>
    </w:p>
    <w:p w14:paraId="000001D2">
      <w:pPr>
        <w:spacing w:line="240" w:lineRule="auto"/>
        <w:ind w:left="440" w:leftChars="200" w:right="348" w:rightChars="158" w:firstLine="0" w:firstLineChars="0"/>
        <w:rPr>
          <w:rFonts w:ascii="Times New Roman" w:hAnsi="Times New Roman" w:eastAsia="Times New Roman" w:cs="Times New Roman"/>
          <w:sz w:val="20"/>
          <w:szCs w:val="20"/>
        </w:rPr>
      </w:pPr>
      <w:r>
        <w:br w:type="page"/>
      </w:r>
    </w:p>
    <w:p w14:paraId="2D5C64A2">
      <w:pPr>
        <w:spacing w:line="240" w:lineRule="auto"/>
        <w:ind w:left="440" w:leftChars="200" w:right="348" w:rightChars="158" w:firstLine="0" w:firstLineChars="0"/>
        <w:rPr>
          <w:rFonts w:ascii="Times New Roman" w:hAnsi="Times New Roman" w:eastAsia="Times New Roman" w:cs="Times New Roman"/>
          <w:sz w:val="47"/>
          <w:szCs w:val="47"/>
          <w:rtl w:val="0"/>
        </w:rPr>
      </w:pPr>
    </w:p>
    <w:p w14:paraId="000001D3">
      <w:pPr>
        <w:spacing w:line="240" w:lineRule="auto"/>
        <w:ind w:left="440" w:leftChars="200" w:right="348" w:rightChars="158" w:firstLine="0" w:firstLineChars="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Chapter 3</w:t>
      </w:r>
    </w:p>
    <w:p w14:paraId="000001D4">
      <w:pPr>
        <w:spacing w:line="240" w:lineRule="auto"/>
        <w:ind w:left="440" w:leftChars="200" w:right="348" w:rightChars="158" w:firstLine="0" w:firstLineChars="0"/>
        <w:rPr>
          <w:rFonts w:ascii="Times New Roman" w:hAnsi="Times New Roman" w:eastAsia="Times New Roman" w:cs="Times New Roman"/>
          <w:sz w:val="20"/>
          <w:szCs w:val="20"/>
        </w:rPr>
      </w:pPr>
    </w:p>
    <w:p w14:paraId="000001D5">
      <w:pPr>
        <w:spacing w:line="240" w:lineRule="auto"/>
        <w:ind w:left="440" w:leftChars="200" w:right="348" w:rightChars="158" w:firstLine="0" w:firstLineChars="0"/>
        <w:rPr>
          <w:rFonts w:ascii="Times New Roman" w:hAnsi="Times New Roman" w:eastAsia="Times New Roman" w:cs="Times New Roman"/>
          <w:sz w:val="20"/>
          <w:szCs w:val="20"/>
        </w:rPr>
      </w:pPr>
    </w:p>
    <w:p w14:paraId="000001D6">
      <w:pPr>
        <w:spacing w:line="240" w:lineRule="auto"/>
        <w:ind w:left="440" w:leftChars="200" w:right="348" w:rightChars="158" w:firstLine="0" w:firstLineChars="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Problem Statement / Requirement Specifications</w:t>
      </w:r>
    </w:p>
    <w:p w14:paraId="000001D7">
      <w:pPr>
        <w:spacing w:line="240" w:lineRule="auto"/>
        <w:ind w:left="440" w:leftChars="200" w:right="348" w:rightChars="158" w:firstLine="0" w:firstLineChars="0"/>
        <w:rPr>
          <w:rFonts w:ascii="Times New Roman" w:hAnsi="Times New Roman" w:eastAsia="Times New Roman" w:cs="Times New Roman"/>
          <w:sz w:val="20"/>
          <w:szCs w:val="20"/>
        </w:rPr>
      </w:pPr>
    </w:p>
    <w:p w14:paraId="000001D8">
      <w:pPr>
        <w:spacing w:line="240" w:lineRule="auto"/>
        <w:ind w:left="440" w:leftChars="200" w:right="348" w:rightChars="158" w:firstLine="0" w:firstLineChars="0"/>
        <w:rPr>
          <w:rFonts w:ascii="Times New Roman" w:hAnsi="Times New Roman" w:eastAsia="Times New Roman" w:cs="Times New Roman"/>
          <w:sz w:val="28"/>
          <w:szCs w:val="28"/>
        </w:rPr>
      </w:pPr>
    </w:p>
    <w:p w14:paraId="000001D9">
      <w:pPr>
        <w:spacing w:line="240" w:lineRule="auto"/>
        <w:ind w:left="440" w:leftChars="200" w:right="348" w:rightChars="158" w:firstLine="0" w:firstLineChars="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 xml:space="preserve">PROBLEM STATEMENT </w:t>
      </w:r>
    </w:p>
    <w:p w14:paraId="000001DA">
      <w:pPr>
        <w:spacing w:line="240" w:lineRule="auto"/>
        <w:ind w:left="440" w:leftChars="200" w:right="348" w:rightChars="158" w:firstLine="0" w:firstLineChars="0"/>
        <w:rPr>
          <w:rFonts w:ascii="Times New Roman" w:hAnsi="Times New Roman" w:eastAsia="Times New Roman" w:cs="Times New Roman"/>
          <w:sz w:val="20"/>
          <w:szCs w:val="20"/>
        </w:rPr>
      </w:pPr>
    </w:p>
    <w:p w14:paraId="000001DB">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deaf-dumb community's main social problems are communication barriers between the hearing majority and the deaf-dumb minority, which prohibit them from obtaining basic and needed life services .</w:t>
      </w:r>
    </w:p>
    <w:p w14:paraId="000001DC">
      <w:pPr>
        <w:spacing w:line="240" w:lineRule="auto"/>
        <w:ind w:left="440" w:leftChars="200" w:right="348" w:rightChars="158" w:firstLine="0" w:firstLineChars="0"/>
        <w:rPr>
          <w:rFonts w:ascii="Times New Roman" w:hAnsi="Times New Roman" w:eastAsia="Times New Roman" w:cs="Times New Roman"/>
          <w:sz w:val="28"/>
          <w:szCs w:val="28"/>
        </w:rPr>
      </w:pPr>
    </w:p>
    <w:p w14:paraId="000001DD">
      <w:pPr>
        <w:spacing w:line="240" w:lineRule="auto"/>
        <w:ind w:left="440" w:leftChars="200" w:right="348" w:rightChars="158" w:firstLine="0" w:firstLineChars="0"/>
        <w:rPr>
          <w:rFonts w:ascii="Times New Roman" w:hAnsi="Times New Roman" w:eastAsia="Times New Roman" w:cs="Times New Roman"/>
          <w:b/>
          <w:bCs w:val="0"/>
          <w:sz w:val="32"/>
          <w:szCs w:val="32"/>
        </w:rPr>
      </w:pPr>
      <w:r>
        <w:rPr>
          <w:rFonts w:ascii="Times New Roman" w:hAnsi="Times New Roman" w:eastAsia="Times New Roman" w:cs="Times New Roman"/>
          <w:b/>
          <w:bCs w:val="0"/>
          <w:sz w:val="32"/>
          <w:szCs w:val="32"/>
          <w:rtl w:val="0"/>
        </w:rPr>
        <w:t xml:space="preserve">Statement and Requirements </w:t>
      </w:r>
    </w:p>
    <w:p w14:paraId="000001DE">
      <w:pPr>
        <w:spacing w:line="240" w:lineRule="auto"/>
        <w:ind w:left="440" w:leftChars="200" w:right="348" w:rightChars="158" w:firstLine="0" w:firstLineChars="0"/>
        <w:rPr>
          <w:rFonts w:ascii="Times New Roman" w:hAnsi="Times New Roman" w:eastAsia="Times New Roman" w:cs="Times New Roman"/>
          <w:sz w:val="27"/>
          <w:szCs w:val="27"/>
        </w:rPr>
      </w:pPr>
    </w:p>
    <w:p w14:paraId="5530E63D">
      <w:pPr>
        <w:spacing w:line="240" w:lineRule="auto"/>
        <w:ind w:left="440" w:leftChars="200" w:right="348" w:rightChars="158" w:firstLine="0" w:firstLineChars="0"/>
        <w:rPr>
          <w:rFonts w:ascii="Times New Roman" w:hAnsi="Times New Roman" w:eastAsia="Times New Roman" w:cs="Times New Roman"/>
          <w:sz w:val="27"/>
          <w:szCs w:val="27"/>
        </w:rPr>
        <w:sectPr>
          <w:type w:val="continuous"/>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000001DF">
      <w:pPr>
        <w:spacing w:line="240" w:lineRule="auto"/>
        <w:ind w:left="440" w:leftChars="200" w:right="348" w:rightChars="158" w:firstLine="0" w:firstLineChars="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3.1 Project Planning</w:t>
      </w:r>
    </w:p>
    <w:p w14:paraId="000001E0">
      <w:pPr>
        <w:spacing w:line="240" w:lineRule="auto"/>
        <w:ind w:left="440" w:leftChars="200" w:right="348" w:rightChars="158" w:firstLine="0" w:firstLineChars="0"/>
        <w:jc w:val="both"/>
        <w:rPr>
          <w:rFonts w:ascii="Times New Roman" w:hAnsi="Times New Roman" w:eastAsia="Times New Roman" w:cs="Times New Roman"/>
          <w:color w:val="FF0000"/>
          <w:sz w:val="28"/>
          <w:szCs w:val="28"/>
          <w:u w:val="single"/>
        </w:rPr>
      </w:pPr>
    </w:p>
    <w:p w14:paraId="000001E1">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project planning for our ASL detection system, designed for high accuracy using a CNN model, follows a structured 10-week (approximately) timeline.  We've segmented the development into four distinct phases:</w:t>
      </w:r>
    </w:p>
    <w:p w14:paraId="000001E2">
      <w:pPr>
        <w:numPr>
          <w:ilvl w:val="0"/>
          <w:numId w:val="4"/>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Literature review and dataset preparation,</w:t>
      </w:r>
    </w:p>
    <w:p w14:paraId="000001E3">
      <w:pPr>
        <w:numPr>
          <w:ilvl w:val="0"/>
          <w:numId w:val="4"/>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Focused model development and training utilizing Google Colab's GPU resources</w:t>
      </w:r>
    </w:p>
    <w:p w14:paraId="000001E4">
      <w:pPr>
        <w:numPr>
          <w:ilvl w:val="0"/>
          <w:numId w:val="4"/>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Testing and performance evaluation Cross-validation </w:t>
      </w:r>
    </w:p>
    <w:p w14:paraId="000001E5">
      <w:pPr>
        <w:numPr>
          <w:ilvl w:val="0"/>
          <w:numId w:val="4"/>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Documentation and presentation preparation.  </w:t>
      </w:r>
    </w:p>
    <w:p w14:paraId="000001E6">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E7">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Resource allocation includes leveraging Python with different types of libraries :</w:t>
      </w:r>
    </w:p>
    <w:p w14:paraId="000001E8">
      <w:pPr>
        <w:numPr>
          <w:ilvl w:val="0"/>
          <w:numId w:val="5"/>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TensorFlow/Keras for implementation </w:t>
      </w:r>
    </w:p>
    <w:p w14:paraId="000001E9">
      <w:pPr>
        <w:numPr>
          <w:ilvl w:val="0"/>
          <w:numId w:val="5"/>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OpenCV-contrib-python</w:t>
      </w:r>
    </w:p>
    <w:p w14:paraId="000001EA">
      <w:pPr>
        <w:numPr>
          <w:ilvl w:val="0"/>
          <w:numId w:val="5"/>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Split-folders</w:t>
      </w:r>
    </w:p>
    <w:p w14:paraId="000001EB">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EC">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ED">
      <w:pPr>
        <w:spacing w:line="240" w:lineRule="auto"/>
        <w:ind w:left="440" w:leftChars="200" w:right="348" w:rightChars="158" w:firstLine="0" w:firstLineChars="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3.2 Project Analysis</w:t>
      </w:r>
    </w:p>
    <w:p w14:paraId="000001EE">
      <w:pPr>
        <w:spacing w:line="240" w:lineRule="auto"/>
        <w:ind w:left="440" w:leftChars="200" w:right="348" w:rightChars="158" w:firstLine="0" w:firstLineChars="0"/>
        <w:jc w:val="both"/>
        <w:rPr>
          <w:rFonts w:ascii="Times New Roman" w:hAnsi="Times New Roman" w:eastAsia="Times New Roman" w:cs="Times New Roman"/>
          <w:color w:val="FF0000"/>
          <w:sz w:val="28"/>
          <w:szCs w:val="28"/>
        </w:rPr>
      </w:pPr>
    </w:p>
    <w:p w14:paraId="000001EF">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project analysis for our ASL detection model commenced with a meticulous examination of the defined accuracy and real-time processing requirements.  We analyzed the complexity of ASL gesture recognition, considering the nuanced hand movements and better performance .We carefully looked at the data we had to train our model. If it showed different kinds of signs and if it had any problems that could make the model learn things wrong and provide error. We found that Google Colab’s (GPU) only had 15GB of memory, which was a big problem. This meant we had to be very careful with the size of the pictures we used, so we wouldn't run out of memory. To solve this, we used black and white pictures instead of color. This helped us use less memory and made the model run faster, without losing too much important information, which made the system easy to understand .</w:t>
      </w:r>
    </w:p>
    <w:p w14:paraId="000001F0">
      <w:pPr>
        <w:spacing w:line="240" w:lineRule="auto"/>
        <w:ind w:left="880" w:leftChars="400" w:firstLine="0" w:firstLineChars="0"/>
        <w:jc w:val="both"/>
        <w:rPr>
          <w:rFonts w:ascii="Times New Roman" w:hAnsi="Times New Roman" w:eastAsia="Times New Roman" w:cs="Times New Roman"/>
          <w:sz w:val="28"/>
          <w:szCs w:val="28"/>
        </w:rPr>
      </w:pPr>
    </w:p>
    <w:p w14:paraId="3C1E68C1">
      <w:pPr>
        <w:spacing w:line="240" w:lineRule="auto"/>
        <w:ind w:left="880" w:leftChars="400" w:firstLine="0" w:firstLineChars="0"/>
        <w:jc w:val="both"/>
        <w:rPr>
          <w:rFonts w:ascii="Times New Roman" w:hAnsi="Times New Roman" w:eastAsia="Times New Roman" w:cs="Times New Roman"/>
          <w:sz w:val="28"/>
          <w:szCs w:val="28"/>
          <w:rtl w:val="0"/>
        </w:rPr>
      </w:pPr>
    </w:p>
    <w:p w14:paraId="000001F1">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Potential hazards were noted, including difficulties in attaining real-time performance on target hardware or model overfitting as a result of few dataset variances. Mitigation solutions were created, such as model improvement to increase inference speed and data augmentation techniques to increase dataset diversity. Lastly, we examined how changes in lighting and background noise can affect the accuracy of the model and provided instructions for improving the model's resistance to these environmental influences.</w:t>
      </w:r>
    </w:p>
    <w:p w14:paraId="000001F2">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F3">
      <w:pPr>
        <w:spacing w:line="240" w:lineRule="auto"/>
        <w:ind w:left="440" w:leftChars="200" w:right="348" w:rightChars="158" w:firstLine="0" w:firstLineChars="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3.3 System Design</w:t>
      </w:r>
    </w:p>
    <w:p w14:paraId="000001F4">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F5">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describe the systematic approach taken to design a CNN model for high-accuracy ASL gesture detection. This includes a thorough justification of our architectural choices, dataset handling procedures, training and testing methodologies,and real time execution, all aimed at minimizing errors and improving recognition precision.</w:t>
      </w:r>
    </w:p>
    <w:p w14:paraId="000001F6">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F7">
      <w:pPr>
        <w:spacing w:line="240" w:lineRule="auto"/>
        <w:ind w:left="440" w:leftChars="200" w:right="348" w:rightChars="158" w:firstLine="0" w:firstLineChars="0"/>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3.3.1 Design Constraints</w:t>
      </w:r>
    </w:p>
    <w:p w14:paraId="000001F8">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F9">
      <w:pPr>
        <w:spacing w:line="240" w:lineRule="auto"/>
        <w:ind w:left="440" w:leftChars="200" w:right="348" w:rightChars="158"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Software constraints :</w:t>
      </w:r>
    </w:p>
    <w:p w14:paraId="000001FA">
      <w:pPr>
        <w:numPr>
          <w:ilvl w:val="0"/>
          <w:numId w:val="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Programming Languages:</w:t>
      </w:r>
      <w:r>
        <w:rPr>
          <w:rFonts w:ascii="Times New Roman" w:hAnsi="Times New Roman" w:eastAsia="Times New Roman" w:cs="Times New Roman"/>
          <w:sz w:val="28"/>
          <w:szCs w:val="28"/>
          <w:rtl w:val="0"/>
        </w:rPr>
        <w:t xml:space="preserve"> Python 3.9 (Libraries: TensorFlow, Keras, OpenCV and etc ). </w:t>
      </w:r>
    </w:p>
    <w:p w14:paraId="000001FB">
      <w:pPr>
        <w:numPr>
          <w:ilvl w:val="0"/>
          <w:numId w:val="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Operating System:</w:t>
      </w:r>
      <w:r>
        <w:rPr>
          <w:rFonts w:ascii="Times New Roman" w:hAnsi="Times New Roman" w:eastAsia="Times New Roman" w:cs="Times New Roman"/>
          <w:sz w:val="28"/>
          <w:szCs w:val="28"/>
          <w:rtl w:val="0"/>
        </w:rPr>
        <w:t xml:space="preserve"> Window 11 .</w:t>
      </w:r>
    </w:p>
    <w:p w14:paraId="000001FC">
      <w:pPr>
        <w:numPr>
          <w:ilvl w:val="0"/>
          <w:numId w:val="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Development Environment:</w:t>
      </w:r>
      <w:r>
        <w:rPr>
          <w:rFonts w:ascii="Times New Roman" w:hAnsi="Times New Roman" w:eastAsia="Times New Roman" w:cs="Times New Roman"/>
          <w:sz w:val="28"/>
          <w:szCs w:val="28"/>
          <w:rtl w:val="0"/>
        </w:rPr>
        <w:t xml:space="preserve"> Google Colab and Visual Studio code. .</w:t>
      </w:r>
    </w:p>
    <w:p w14:paraId="000001FD">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1FE">
      <w:pPr>
        <w:spacing w:line="240" w:lineRule="auto"/>
        <w:ind w:left="440" w:leftChars="200" w:right="348" w:rightChars="158"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Hardware constraints :</w:t>
      </w:r>
    </w:p>
    <w:p w14:paraId="000001FF">
      <w:pPr>
        <w:numPr>
          <w:ilvl w:val="0"/>
          <w:numId w:val="7"/>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GPU/CPU:</w:t>
      </w:r>
      <w:r>
        <w:rPr>
          <w:rFonts w:hint="default" w:ascii="Times New Roman" w:hAnsi="Times New Roman" w:eastAsia="Times New Roman" w:cs="Times New Roman"/>
          <w:sz w:val="28"/>
          <w:szCs w:val="28"/>
          <w:rtl w:val="0"/>
        </w:rPr>
        <w:t xml:space="preserve"> </w:t>
      </w:r>
      <w:r>
        <w:rPr>
          <w:rFonts w:hint="default" w:ascii="Times New Roman" w:hAnsi="Times New Roman" w:eastAsia="SimSun" w:cs="Times New Roman"/>
          <w:sz w:val="28"/>
          <w:szCs w:val="28"/>
        </w:rPr>
        <w:t>Model training was conducted on a Lenovo IdeaPad Flex 5 laptop equipped with an Intel Core i7 processor, 16GB RAM, and an integrated Intel Iris Xe GPU. Inference was tested on both CPU and GPU to enhance performance.</w:t>
      </w:r>
      <w:bookmarkStart w:id="12" w:name="_GoBack"/>
      <w:bookmarkEnd w:id="12"/>
    </w:p>
    <w:p w14:paraId="00000200">
      <w:pPr>
        <w:numPr>
          <w:ilvl w:val="0"/>
          <w:numId w:val="7"/>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RAM and Storage:</w:t>
      </w:r>
      <w:r>
        <w:rPr>
          <w:rFonts w:ascii="Times New Roman" w:hAnsi="Times New Roman" w:eastAsia="Times New Roman" w:cs="Times New Roman"/>
          <w:sz w:val="28"/>
          <w:szCs w:val="28"/>
          <w:rtl w:val="0"/>
        </w:rPr>
        <w:t xml:space="preserve"> Machine is attached with 8GB RAM and 512 GB storage space .</w:t>
      </w:r>
    </w:p>
    <w:p w14:paraId="00000201">
      <w:pPr>
        <w:numPr>
          <w:ilvl w:val="0"/>
          <w:numId w:val="7"/>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Camera/Sensor :</w:t>
      </w:r>
      <w:r>
        <w:rPr>
          <w:rFonts w:ascii="Times New Roman" w:hAnsi="Times New Roman" w:eastAsia="Times New Roman" w:cs="Times New Roman"/>
          <w:sz w:val="28"/>
          <w:szCs w:val="28"/>
          <w:rtl w:val="0"/>
        </w:rPr>
        <w:t xml:space="preserve"> Code using frame size of (</w:t>
      </w:r>
      <w:r>
        <w:rPr>
          <w:rFonts w:ascii="Courier New" w:hAnsi="Courier New" w:eastAsia="Courier New" w:cs="Courier New"/>
          <w:sz w:val="27"/>
          <w:szCs w:val="27"/>
          <w:rtl w:val="0"/>
        </w:rPr>
        <w:t>128,128, 1</w:t>
      </w:r>
      <w:r>
        <w:rPr>
          <w:rFonts w:ascii="Times New Roman" w:hAnsi="Times New Roman" w:eastAsia="Times New Roman" w:cs="Times New Roman"/>
          <w:sz w:val="28"/>
          <w:szCs w:val="28"/>
          <w:rtl w:val="0"/>
        </w:rPr>
        <w:t>) and pixel of 200x200</w:t>
      </w:r>
      <w:r>
        <w:rPr>
          <w:rFonts w:ascii="Courier New" w:hAnsi="Courier New" w:eastAsia="Courier New" w:cs="Courier New"/>
          <w:sz w:val="27"/>
          <w:szCs w:val="27"/>
          <w:rtl w:val="0"/>
        </w:rPr>
        <w:t>.</w:t>
      </w:r>
    </w:p>
    <w:p w14:paraId="00000202">
      <w:pPr>
        <w:spacing w:line="240" w:lineRule="auto"/>
        <w:ind w:left="440" w:leftChars="200" w:right="348" w:rightChars="158" w:firstLine="0" w:firstLineChars="0"/>
        <w:jc w:val="both"/>
        <w:rPr>
          <w:rFonts w:ascii="Times New Roman" w:hAnsi="Times New Roman" w:eastAsia="Times New Roman" w:cs="Times New Roman"/>
          <w:sz w:val="32"/>
          <w:szCs w:val="32"/>
        </w:rPr>
      </w:pPr>
    </w:p>
    <w:p w14:paraId="00000203">
      <w:pPr>
        <w:spacing w:line="240" w:lineRule="auto"/>
        <w:ind w:left="440" w:leftChars="200" w:right="348" w:rightChars="158"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Environment setup:</w:t>
      </w:r>
    </w:p>
    <w:p w14:paraId="00000204">
      <w:pPr>
        <w:numPr>
          <w:ilvl w:val="0"/>
          <w:numId w:val="8"/>
        </w:numPr>
        <w:spacing w:line="240" w:lineRule="auto"/>
        <w:ind w:left="440" w:leftChars="200" w:right="348" w:rightChars="158"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Lighting Conditions:</w:t>
      </w:r>
      <w:r>
        <w:rPr>
          <w:rFonts w:ascii="Times New Roman" w:hAnsi="Times New Roman" w:eastAsia="Times New Roman" w:cs="Times New Roman"/>
          <w:sz w:val="32"/>
          <w:szCs w:val="32"/>
          <w:rtl w:val="0"/>
        </w:rPr>
        <w:t xml:space="preserve"> Data was collected under bright lighting to minimize variations ,confusion and to have a better look .</w:t>
      </w:r>
    </w:p>
    <w:p w14:paraId="00000205">
      <w:pPr>
        <w:numPr>
          <w:ilvl w:val="0"/>
          <w:numId w:val="8"/>
        </w:numPr>
        <w:spacing w:line="240" w:lineRule="auto"/>
        <w:ind w:left="440" w:leftChars="200" w:right="348" w:rightChars="158"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Background: </w:t>
      </w:r>
      <w:r>
        <w:rPr>
          <w:rFonts w:ascii="Times New Roman" w:hAnsi="Times New Roman" w:eastAsia="Times New Roman" w:cs="Times New Roman"/>
          <w:sz w:val="32"/>
          <w:szCs w:val="32"/>
          <w:rtl w:val="0"/>
        </w:rPr>
        <w:t>Clear white background for enhancement of data set .</w:t>
      </w:r>
    </w:p>
    <w:p w14:paraId="00000206">
      <w:pPr>
        <w:numPr>
          <w:ilvl w:val="0"/>
          <w:numId w:val="8"/>
        </w:numPr>
        <w:spacing w:line="240" w:lineRule="auto"/>
        <w:ind w:left="440" w:leftChars="200" w:right="348" w:rightChars="158"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Distance and Angle:</w:t>
      </w:r>
      <w:r>
        <w:rPr>
          <w:rFonts w:ascii="Times New Roman" w:hAnsi="Times New Roman" w:eastAsia="Times New Roman" w:cs="Times New Roman"/>
          <w:sz w:val="32"/>
          <w:szCs w:val="32"/>
          <w:rtl w:val="0"/>
        </w:rPr>
        <w:t xml:space="preserve"> Specific distance between machine’s camera and human hand for better resolution and system focus .</w:t>
      </w:r>
    </w:p>
    <w:p w14:paraId="00000207">
      <w:pPr>
        <w:numPr>
          <w:ilvl w:val="0"/>
          <w:numId w:val="8"/>
        </w:numPr>
        <w:spacing w:line="240" w:lineRule="auto"/>
        <w:ind w:left="440" w:leftChars="200" w:right="348" w:rightChars="158"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Data Collection Environment:</w:t>
      </w:r>
      <w:r>
        <w:rPr>
          <w:rFonts w:ascii="Times New Roman" w:hAnsi="Times New Roman" w:eastAsia="Times New Roman" w:cs="Times New Roman"/>
          <w:sz w:val="32"/>
          <w:szCs w:val="32"/>
          <w:rtl w:val="0"/>
        </w:rPr>
        <w:t xml:space="preserve"> Data collection was conducted in a controlled laboratory setting.</w:t>
      </w:r>
    </w:p>
    <w:p w14:paraId="00000208">
      <w:pPr>
        <w:spacing w:line="240" w:lineRule="auto"/>
        <w:ind w:left="440" w:leftChars="200" w:right="348" w:rightChars="158" w:firstLine="0" w:firstLineChars="0"/>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   </w:t>
      </w:r>
    </w:p>
    <w:p w14:paraId="6A27E75E">
      <w:pPr>
        <w:spacing w:line="240" w:lineRule="auto"/>
        <w:ind w:left="440" w:leftChars="200" w:right="348" w:rightChars="158" w:firstLine="0" w:firstLineChars="0"/>
        <w:jc w:val="both"/>
        <w:rPr>
          <w:rFonts w:ascii="Times New Roman" w:hAnsi="Times New Roman" w:eastAsia="Times New Roman" w:cs="Times New Roman"/>
          <w:sz w:val="28"/>
          <w:szCs w:val="28"/>
          <w:rtl w:val="0"/>
        </w:rPr>
      </w:pPr>
    </w:p>
    <w:p w14:paraId="2306E5C6">
      <w:pPr>
        <w:spacing w:line="240" w:lineRule="auto"/>
        <w:ind w:left="440" w:leftChars="200" w:right="348" w:rightChars="158" w:firstLine="0" w:firstLineChars="0"/>
        <w:jc w:val="both"/>
        <w:rPr>
          <w:rFonts w:ascii="Times New Roman" w:hAnsi="Times New Roman" w:eastAsia="Times New Roman" w:cs="Times New Roman"/>
          <w:sz w:val="28"/>
          <w:szCs w:val="28"/>
          <w:rtl w:val="0"/>
        </w:rPr>
      </w:pPr>
    </w:p>
    <w:p w14:paraId="00000209">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4601FA50">
      <w:pPr>
        <w:spacing w:line="240" w:lineRule="auto"/>
        <w:ind w:left="880" w:leftChars="400" w:firstLine="0" w:firstLineChars="0"/>
        <w:jc w:val="both"/>
        <w:rPr>
          <w:rFonts w:ascii="Times New Roman" w:hAnsi="Times New Roman" w:eastAsia="Times New Roman" w:cs="Times New Roman"/>
          <w:b w:val="0"/>
          <w:bCs/>
          <w:sz w:val="28"/>
          <w:szCs w:val="28"/>
          <w:rtl w:val="0"/>
        </w:rPr>
      </w:pPr>
      <w:r>
        <w:rPr>
          <w:rFonts w:ascii="Times New Roman" w:hAnsi="Times New Roman" w:eastAsia="Times New Roman" w:cs="Times New Roman"/>
          <w:b w:val="0"/>
          <w:bCs/>
          <w:sz w:val="28"/>
          <w:szCs w:val="28"/>
          <w:rtl w:val="0"/>
        </w:rPr>
        <w:t xml:space="preserve"> </w:t>
      </w:r>
    </w:p>
    <w:p w14:paraId="4C657ED3">
      <w:pPr>
        <w:spacing w:line="240" w:lineRule="auto"/>
        <w:ind w:left="880" w:leftChars="400" w:firstLine="0" w:firstLineChars="0"/>
        <w:jc w:val="both"/>
        <w:rPr>
          <w:rFonts w:ascii="Times New Roman" w:hAnsi="Times New Roman" w:eastAsia="Times New Roman" w:cs="Times New Roman"/>
          <w:b w:val="0"/>
          <w:bCs/>
          <w:sz w:val="28"/>
          <w:szCs w:val="28"/>
          <w:rtl w:val="0"/>
        </w:rPr>
      </w:pPr>
    </w:p>
    <w:p w14:paraId="0000020A">
      <w:pPr>
        <w:spacing w:line="240" w:lineRule="auto"/>
        <w:ind w:left="0" w:leftChars="0" w:firstLine="440" w:firstLineChars="0"/>
        <w:jc w:val="both"/>
        <w:rPr>
          <w:rFonts w:ascii="Times New Roman" w:hAnsi="Times New Roman" w:eastAsia="Times New Roman" w:cs="Times New Roman"/>
          <w:b/>
          <w:bCs w:val="0"/>
          <w:sz w:val="28"/>
          <w:szCs w:val="28"/>
        </w:rPr>
      </w:pPr>
      <w:r>
        <w:rPr>
          <w:rFonts w:ascii="Times New Roman" w:hAnsi="Times New Roman" w:eastAsia="Times New Roman" w:cs="Times New Roman"/>
          <w:b/>
          <w:bCs w:val="0"/>
          <w:sz w:val="28"/>
          <w:szCs w:val="28"/>
          <w:rtl w:val="0"/>
        </w:rPr>
        <w:t>3.3.2 System Architecture OR Block Diagram</w:t>
      </w:r>
    </w:p>
    <w:p w14:paraId="0000020B">
      <w:pPr>
        <w:spacing w:line="240" w:lineRule="auto"/>
        <w:ind w:left="880" w:leftChars="400" w:firstLine="0" w:firstLineChars="0"/>
        <w:jc w:val="both"/>
        <w:rPr>
          <w:rFonts w:ascii="Times New Roman" w:hAnsi="Times New Roman" w:eastAsia="Times New Roman" w:cs="Times New Roman"/>
          <w:sz w:val="28"/>
          <w:szCs w:val="28"/>
        </w:rPr>
      </w:pPr>
    </w:p>
    <w:p w14:paraId="0000020C">
      <w:pPr>
        <w:spacing w:line="240" w:lineRule="auto"/>
        <w:ind w:left="456" w:leftChars="200" w:right="348" w:rightChars="158" w:hanging="16" w:hangingChars="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model architecture was built using the Keras framework. The validation dataset was used to obtain optimal settings for the CNN model. The input shape of the images is given as (</w:t>
      </w:r>
      <w:r>
        <w:rPr>
          <w:rFonts w:ascii="Courier New" w:hAnsi="Courier New" w:eastAsia="Courier New" w:cs="Courier New"/>
          <w:sz w:val="27"/>
          <w:szCs w:val="27"/>
          <w:rtl w:val="0"/>
        </w:rPr>
        <w:t>128,128, 1</w:t>
      </w:r>
      <w:r>
        <w:rPr>
          <w:rFonts w:ascii="Times New Roman" w:hAnsi="Times New Roman" w:eastAsia="Times New Roman" w:cs="Times New Roman"/>
          <w:sz w:val="28"/>
          <w:szCs w:val="28"/>
          <w:rtl w:val="0"/>
        </w:rPr>
        <w:t xml:space="preserve">), indicating that the images have a resolution of 200x200 pixels and contain one color channel (Gray) to represent. Grey images were used to provide simple information to help the model easily. </w:t>
      </w:r>
    </w:p>
    <w:p w14:paraId="0000020D">
      <w:pPr>
        <w:spacing w:line="240" w:lineRule="auto"/>
        <w:ind w:left="456" w:leftChars="200" w:right="348" w:rightChars="158" w:hanging="16" w:hangingChars="6"/>
        <w:jc w:val="both"/>
        <w:rPr>
          <w:rFonts w:ascii="Times New Roman" w:hAnsi="Times New Roman" w:eastAsia="Times New Roman" w:cs="Times New Roman"/>
          <w:sz w:val="28"/>
          <w:szCs w:val="28"/>
        </w:rPr>
      </w:pPr>
    </w:p>
    <w:p w14:paraId="0000020E">
      <w:pPr>
        <w:spacing w:line="240" w:lineRule="auto"/>
        <w:ind w:left="457" w:leftChars="200" w:right="348" w:rightChars="158" w:hanging="17" w:hangingChars="6"/>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Sequential Code for CNN Model Architecture-: </w:t>
      </w:r>
    </w:p>
    <w:p w14:paraId="0000020F">
      <w:pPr>
        <w:spacing w:line="240" w:lineRule="auto"/>
        <w:ind w:left="456" w:leftChars="200" w:right="348" w:rightChars="158" w:hanging="16" w:hangingChars="6"/>
        <w:jc w:val="both"/>
        <w:rPr>
          <w:rFonts w:ascii="Times New Roman" w:hAnsi="Times New Roman" w:eastAsia="Times New Roman" w:cs="Times New Roman"/>
          <w:sz w:val="28"/>
          <w:szCs w:val="28"/>
        </w:rPr>
      </w:pPr>
    </w:p>
    <w:p w14:paraId="00000210">
      <w:pPr>
        <w:spacing w:line="240" w:lineRule="auto"/>
        <w:ind w:left="456" w:leftChars="200" w:right="348" w:rightChars="158" w:hanging="16" w:hangingChars="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90565" cy="5118100"/>
            <wp:effectExtent l="0" t="0" r="0" b="0"/>
            <wp:docPr id="82" name="image38.png"/>
            <wp:cNvGraphicFramePr/>
            <a:graphic xmlns:a="http://schemas.openxmlformats.org/drawingml/2006/main">
              <a:graphicData uri="http://schemas.openxmlformats.org/drawingml/2006/picture">
                <pic:pic xmlns:pic="http://schemas.openxmlformats.org/drawingml/2006/picture">
                  <pic:nvPicPr>
                    <pic:cNvPr id="82" name="image38.png"/>
                    <pic:cNvPicPr preferRelativeResize="0"/>
                  </pic:nvPicPr>
                  <pic:blipFill>
                    <a:blip r:embed="rId10"/>
                    <a:srcRect/>
                    <a:stretch>
                      <a:fillRect/>
                    </a:stretch>
                  </pic:blipFill>
                  <pic:spPr>
                    <a:xfrm>
                      <a:off x="0" y="0"/>
                      <a:ext cx="5790890" cy="5118100"/>
                    </a:xfrm>
                    <a:prstGeom prst="rect">
                      <a:avLst/>
                    </a:prstGeom>
                  </pic:spPr>
                </pic:pic>
              </a:graphicData>
            </a:graphic>
          </wp:inline>
        </w:drawing>
      </w:r>
    </w:p>
    <w:p w14:paraId="00000211">
      <w:pPr>
        <w:spacing w:line="240" w:lineRule="auto"/>
        <w:ind w:left="456" w:leftChars="200" w:right="348" w:rightChars="158" w:hanging="16" w:hangingChars="6"/>
        <w:jc w:val="both"/>
        <w:rPr>
          <w:rFonts w:ascii="Times New Roman" w:hAnsi="Times New Roman" w:eastAsia="Times New Roman" w:cs="Times New Roman"/>
          <w:sz w:val="28"/>
          <w:szCs w:val="28"/>
        </w:rPr>
      </w:pPr>
    </w:p>
    <w:p w14:paraId="00000212">
      <w:pPr>
        <w:spacing w:line="240" w:lineRule="auto"/>
        <w:ind w:left="457" w:leftChars="200" w:right="348" w:rightChars="158" w:hanging="17" w:hangingChars="6"/>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Code Explanation: </w:t>
      </w:r>
    </w:p>
    <w:p w14:paraId="00000213">
      <w:pPr>
        <w:numPr>
          <w:ilvl w:val="0"/>
          <w:numId w:val="9"/>
        </w:numPr>
        <w:spacing w:line="240" w:lineRule="auto"/>
        <w:ind w:left="457" w:leftChars="200" w:right="348" w:rightChars="158" w:hanging="17" w:hangingChars="6"/>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Input Shape:</w:t>
      </w:r>
      <w:r>
        <w:rPr>
          <w:rFonts w:ascii="Times New Roman" w:hAnsi="Times New Roman" w:eastAsia="Times New Roman" w:cs="Times New Roman"/>
          <w:sz w:val="28"/>
          <w:szCs w:val="28"/>
          <w:rtl w:val="0"/>
        </w:rPr>
        <w:t xml:space="preserve"> Input Shape is </w:t>
      </w:r>
      <w:r>
        <w:rPr>
          <w:rFonts w:hint="default" w:ascii="Times New Roman" w:hAnsi="Times New Roman" w:eastAsia="Times New Roman" w:cs="Times New Roman"/>
          <w:sz w:val="28"/>
          <w:szCs w:val="28"/>
          <w:rtl w:val="0"/>
          <w:lang w:val="en-US"/>
        </w:rPr>
        <w:t xml:space="preserve">(128,128,1) </w:t>
      </w:r>
      <w:r>
        <w:rPr>
          <w:rFonts w:ascii="Times New Roman" w:hAnsi="Times New Roman" w:eastAsia="Times New Roman" w:cs="Times New Roman"/>
          <w:sz w:val="28"/>
          <w:szCs w:val="28"/>
          <w:rtl w:val="0"/>
        </w:rPr>
        <w:t>as it is best fit for the human hand and made easy to understand for a system . It is grayscale to reduce color mismatch issues .</w:t>
      </w:r>
    </w:p>
    <w:p w14:paraId="00000214">
      <w:pPr>
        <w:numPr>
          <w:ilvl w:val="0"/>
          <w:numId w:val="9"/>
        </w:numPr>
        <w:spacing w:line="240" w:lineRule="auto"/>
        <w:ind w:left="457" w:leftChars="200" w:right="348" w:rightChars="158" w:hanging="17" w:hangingChars="6"/>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Kernel Size:</w:t>
      </w:r>
      <w:r>
        <w:rPr>
          <w:rFonts w:ascii="Times New Roman" w:hAnsi="Times New Roman" w:eastAsia="Times New Roman" w:cs="Times New Roman"/>
          <w:sz w:val="28"/>
          <w:szCs w:val="28"/>
          <w:rtl w:val="0"/>
        </w:rPr>
        <w:t xml:space="preserve"> A 3x3 kernel allows the CNN to capture and examines a small, focused region of pixels at a time.</w:t>
      </w:r>
    </w:p>
    <w:p w14:paraId="00000215">
      <w:pPr>
        <w:numPr>
          <w:ilvl w:val="0"/>
          <w:numId w:val="9"/>
        </w:numPr>
        <w:spacing w:line="240" w:lineRule="auto"/>
        <w:ind w:left="457" w:leftChars="200" w:right="348" w:rightChars="158" w:hanging="17" w:hangingChars="6"/>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Activation Function: </w:t>
      </w:r>
      <w:r>
        <w:rPr>
          <w:rFonts w:ascii="Times New Roman" w:hAnsi="Times New Roman" w:eastAsia="Times New Roman" w:cs="Times New Roman"/>
          <w:sz w:val="28"/>
          <w:szCs w:val="28"/>
          <w:rtl w:val="0"/>
        </w:rPr>
        <w:t xml:space="preserve"> It solves the vanishing gradients issue.</w:t>
      </w:r>
    </w:p>
    <w:p w14:paraId="00000216">
      <w:pPr>
        <w:numPr>
          <w:ilvl w:val="0"/>
          <w:numId w:val="9"/>
        </w:numPr>
        <w:spacing w:line="240" w:lineRule="auto"/>
        <w:ind w:left="457" w:leftChars="200" w:right="348" w:rightChars="158" w:hanging="17" w:hangingChars="6"/>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Pooling Layers:</w:t>
      </w:r>
      <w:r>
        <w:rPr>
          <w:rFonts w:ascii="Times New Roman" w:hAnsi="Times New Roman" w:eastAsia="Times New Roman" w:cs="Times New Roman"/>
          <w:sz w:val="28"/>
          <w:szCs w:val="28"/>
          <w:rtl w:val="0"/>
        </w:rPr>
        <w:t xml:space="preserve"> It is used in CNN model to reduce the spatial dimensions of the input feature maps while retaining the most important information .</w:t>
      </w:r>
    </w:p>
    <w:p w14:paraId="00000217">
      <w:pPr>
        <w:numPr>
          <w:ilvl w:val="0"/>
          <w:numId w:val="9"/>
        </w:numPr>
        <w:spacing w:line="240" w:lineRule="auto"/>
        <w:ind w:left="457" w:leftChars="200" w:right="348" w:rightChars="158" w:hanging="17" w:hangingChars="6"/>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Dropout:</w:t>
      </w:r>
      <w:r>
        <w:rPr>
          <w:rFonts w:ascii="Times New Roman" w:hAnsi="Times New Roman" w:eastAsia="Times New Roman" w:cs="Times New Roman"/>
          <w:sz w:val="28"/>
          <w:szCs w:val="28"/>
          <w:rtl w:val="0"/>
        </w:rPr>
        <w:t xml:space="preserve"> Helps to prevent overfitting .</w:t>
      </w:r>
    </w:p>
    <w:p w14:paraId="00000218">
      <w:pPr>
        <w:spacing w:line="240" w:lineRule="auto"/>
        <w:ind w:left="457" w:leftChars="200" w:right="348" w:rightChars="158" w:hanging="17" w:hangingChars="6"/>
        <w:jc w:val="both"/>
        <w:rPr>
          <w:rFonts w:ascii="Times New Roman" w:hAnsi="Times New Roman" w:eastAsia="Times New Roman" w:cs="Times New Roman"/>
          <w:b/>
          <w:sz w:val="28"/>
          <w:szCs w:val="28"/>
        </w:rPr>
      </w:pPr>
    </w:p>
    <w:p w14:paraId="00000219">
      <w:pPr>
        <w:spacing w:line="240" w:lineRule="auto"/>
        <w:ind w:left="456" w:leftChars="200" w:right="348" w:rightChars="158" w:hanging="16" w:hangingChars="6"/>
        <w:jc w:val="both"/>
        <w:rPr>
          <w:rFonts w:ascii="Times New Roman" w:hAnsi="Times New Roman" w:eastAsia="Times New Roman" w:cs="Times New Roman"/>
          <w:sz w:val="28"/>
          <w:szCs w:val="28"/>
        </w:rPr>
      </w:pPr>
    </w:p>
    <w:p w14:paraId="0000021A">
      <w:pPr>
        <w:spacing w:line="240" w:lineRule="auto"/>
        <w:jc w:val="both"/>
        <w:rPr>
          <w:rFonts w:ascii="Times New Roman" w:hAnsi="Times New Roman" w:eastAsia="Times New Roman" w:cs="Times New Roman"/>
          <w:sz w:val="28"/>
          <w:szCs w:val="28"/>
        </w:rPr>
      </w:pPr>
    </w:p>
    <w:p w14:paraId="5FD8A7EC">
      <w:pPr>
        <w:spacing w:line="240" w:lineRule="auto"/>
        <w:jc w:val="both"/>
        <w:rPr>
          <w:rFonts w:ascii="Times New Roman" w:hAnsi="Times New Roman" w:eastAsia="Times New Roman" w:cs="Times New Roman"/>
          <w:b/>
          <w:sz w:val="28"/>
          <w:szCs w:val="28"/>
          <w:rtl w:val="0"/>
        </w:rPr>
      </w:pPr>
    </w:p>
    <w:p w14:paraId="42EFF32F">
      <w:pPr>
        <w:spacing w:line="240" w:lineRule="auto"/>
        <w:jc w:val="both"/>
        <w:rPr>
          <w:rFonts w:ascii="Times New Roman" w:hAnsi="Times New Roman" w:eastAsia="Times New Roman" w:cs="Times New Roman"/>
          <w:b/>
          <w:sz w:val="28"/>
          <w:szCs w:val="28"/>
          <w:rtl w:val="0"/>
        </w:rPr>
      </w:pPr>
    </w:p>
    <w:p w14:paraId="0000021B">
      <w:pPr>
        <w:spacing w:line="240" w:lineRule="auto"/>
        <w:ind w:left="880" w:leftChars="400" w:firstLine="3222" w:firstLineChars="115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Hardware Design</w:t>
      </w:r>
    </w:p>
    <w:p w14:paraId="0000021C">
      <w:pPr>
        <w:spacing w:line="240" w:lineRule="auto"/>
        <w:jc w:val="both"/>
        <w:rPr>
          <w:rFonts w:ascii="Times New Roman" w:hAnsi="Times New Roman" w:eastAsia="Times New Roman" w:cs="Times New Roman"/>
          <w:sz w:val="28"/>
          <w:szCs w:val="28"/>
        </w:rPr>
      </w:pPr>
    </w:p>
    <w:p w14:paraId="0000021D">
      <w:pPr>
        <w:spacing w:line="240" w:lineRule="auto"/>
        <w:jc w:val="both"/>
        <w:rPr>
          <w:rFonts w:ascii="Times New Roman" w:hAnsi="Times New Roman" w:eastAsia="Times New Roman" w:cs="Times New Roman"/>
          <w:sz w:val="28"/>
          <w:szCs w:val="28"/>
        </w:rPr>
      </w:pPr>
    </w:p>
    <w:p w14:paraId="0000021E">
      <w:pPr>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1915795" cy="4086225"/>
            <wp:effectExtent l="0" t="0" r="0" b="0"/>
            <wp:docPr id="70" name="image4.jpg"/>
            <wp:cNvGraphicFramePr/>
            <a:graphic xmlns:a="http://schemas.openxmlformats.org/drawingml/2006/main">
              <a:graphicData uri="http://schemas.openxmlformats.org/drawingml/2006/picture">
                <pic:pic xmlns:pic="http://schemas.openxmlformats.org/drawingml/2006/picture">
                  <pic:nvPicPr>
                    <pic:cNvPr id="70" name="image4.jpg"/>
                    <pic:cNvPicPr preferRelativeResize="0"/>
                  </pic:nvPicPr>
                  <pic:blipFill>
                    <a:blip r:embed="rId11"/>
                    <a:srcRect/>
                    <a:stretch>
                      <a:fillRect/>
                    </a:stretch>
                  </pic:blipFill>
                  <pic:spPr>
                    <a:xfrm>
                      <a:off x="0" y="0"/>
                      <a:ext cx="1916113" cy="4086225"/>
                    </a:xfrm>
                    <a:prstGeom prst="rect">
                      <a:avLst/>
                    </a:prstGeom>
                  </pic:spPr>
                </pic:pic>
              </a:graphicData>
            </a:graphic>
          </wp:inline>
        </w:drawing>
      </w:r>
    </w:p>
    <w:p w14:paraId="0000021F">
      <w:pPr>
        <w:spacing w:line="240" w:lineRule="auto"/>
        <w:jc w:val="center"/>
        <w:rPr>
          <w:rFonts w:ascii="Times New Roman" w:hAnsi="Times New Roman" w:eastAsia="Times New Roman" w:cs="Times New Roman"/>
          <w:sz w:val="20"/>
          <w:szCs w:val="20"/>
        </w:rPr>
      </w:pPr>
    </w:p>
    <w:p w14:paraId="00000220">
      <w:pPr>
        <w:spacing w:line="240" w:lineRule="auto"/>
        <w:jc w:val="center"/>
        <w:rPr>
          <w:rFonts w:ascii="Times New Roman" w:hAnsi="Times New Roman" w:eastAsia="Times New Roman" w:cs="Times New Roman"/>
          <w:sz w:val="20"/>
          <w:szCs w:val="20"/>
        </w:rPr>
      </w:pPr>
    </w:p>
    <w:p w14:paraId="00000221">
      <w:pPr>
        <w:spacing w:line="240"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Fig.1 Block diagram representing the system design .</w:t>
      </w:r>
    </w:p>
    <w:p w14:paraId="00000222">
      <w:pPr>
        <w:spacing w:line="240" w:lineRule="auto"/>
        <w:rPr>
          <w:rFonts w:ascii="Times New Roman" w:hAnsi="Times New Roman" w:eastAsia="Times New Roman" w:cs="Times New Roman"/>
          <w:sz w:val="20"/>
          <w:szCs w:val="20"/>
        </w:rPr>
      </w:pPr>
    </w:p>
    <w:p w14:paraId="00000223">
      <w:pPr>
        <w:spacing w:line="240" w:lineRule="auto"/>
        <w:rPr>
          <w:rFonts w:ascii="Times New Roman" w:hAnsi="Times New Roman" w:eastAsia="Times New Roman" w:cs="Times New Roman"/>
          <w:sz w:val="20"/>
          <w:szCs w:val="20"/>
        </w:rPr>
      </w:pPr>
    </w:p>
    <w:p w14:paraId="00000224">
      <w:pPr>
        <w:spacing w:line="240" w:lineRule="auto"/>
        <w:rPr>
          <w:rFonts w:ascii="Times New Roman" w:hAnsi="Times New Roman" w:eastAsia="Times New Roman" w:cs="Times New Roman"/>
          <w:sz w:val="20"/>
          <w:szCs w:val="20"/>
        </w:rPr>
      </w:pPr>
    </w:p>
    <w:p w14:paraId="00000225">
      <w:pPr>
        <w:spacing w:line="240" w:lineRule="auto"/>
        <w:rPr>
          <w:rFonts w:ascii="Times New Roman" w:hAnsi="Times New Roman" w:eastAsia="Times New Roman" w:cs="Times New Roman"/>
          <w:sz w:val="20"/>
          <w:szCs w:val="20"/>
        </w:rPr>
      </w:pPr>
    </w:p>
    <w:p w14:paraId="00000226">
      <w:pPr>
        <w:spacing w:line="240" w:lineRule="auto"/>
        <w:rPr>
          <w:rFonts w:ascii="Times New Roman" w:hAnsi="Times New Roman" w:eastAsia="Times New Roman" w:cs="Times New Roman"/>
          <w:sz w:val="20"/>
          <w:szCs w:val="20"/>
        </w:rPr>
      </w:pPr>
    </w:p>
    <w:p w14:paraId="00000227">
      <w:pPr>
        <w:spacing w:line="240" w:lineRule="auto"/>
        <w:rPr>
          <w:rFonts w:ascii="Times New Roman" w:hAnsi="Times New Roman" w:eastAsia="Times New Roman" w:cs="Times New Roman"/>
          <w:sz w:val="20"/>
          <w:szCs w:val="20"/>
        </w:rPr>
      </w:pPr>
    </w:p>
    <w:p w14:paraId="00000228">
      <w:pPr>
        <w:spacing w:line="240" w:lineRule="auto"/>
        <w:rPr>
          <w:rFonts w:ascii="Times New Roman" w:hAnsi="Times New Roman" w:eastAsia="Times New Roman" w:cs="Times New Roman"/>
          <w:sz w:val="20"/>
          <w:szCs w:val="20"/>
        </w:rPr>
      </w:pPr>
    </w:p>
    <w:p w14:paraId="00000229">
      <w:pPr>
        <w:spacing w:line="240" w:lineRule="auto"/>
        <w:rPr>
          <w:rFonts w:ascii="Times New Roman" w:hAnsi="Times New Roman" w:eastAsia="Times New Roman" w:cs="Times New Roman"/>
          <w:sz w:val="20"/>
          <w:szCs w:val="20"/>
        </w:rPr>
      </w:pPr>
    </w:p>
    <w:p w14:paraId="0000022A">
      <w:pPr>
        <w:spacing w:line="240" w:lineRule="auto"/>
        <w:rPr>
          <w:rFonts w:ascii="Times New Roman" w:hAnsi="Times New Roman" w:eastAsia="Times New Roman" w:cs="Times New Roman"/>
          <w:sz w:val="20"/>
          <w:szCs w:val="20"/>
        </w:rPr>
      </w:pPr>
    </w:p>
    <w:p w14:paraId="0000022B">
      <w:pPr>
        <w:spacing w:line="240" w:lineRule="auto"/>
        <w:rPr>
          <w:rFonts w:ascii="Times New Roman" w:hAnsi="Times New Roman" w:eastAsia="Times New Roman" w:cs="Times New Roman"/>
          <w:sz w:val="20"/>
          <w:szCs w:val="20"/>
        </w:rPr>
      </w:pPr>
    </w:p>
    <w:p w14:paraId="0000022C">
      <w:pPr>
        <w:spacing w:line="240" w:lineRule="auto"/>
        <w:rPr>
          <w:rFonts w:ascii="Times New Roman" w:hAnsi="Times New Roman" w:eastAsia="Times New Roman" w:cs="Times New Roman"/>
          <w:sz w:val="20"/>
          <w:szCs w:val="20"/>
        </w:rPr>
      </w:pPr>
    </w:p>
    <w:p w14:paraId="0000022D">
      <w:pPr>
        <w:spacing w:line="240" w:lineRule="auto"/>
        <w:rPr>
          <w:rFonts w:ascii="Times New Roman" w:hAnsi="Times New Roman" w:eastAsia="Times New Roman" w:cs="Times New Roman"/>
          <w:sz w:val="20"/>
          <w:szCs w:val="20"/>
        </w:rPr>
      </w:pPr>
    </w:p>
    <w:p w14:paraId="0000022E">
      <w:pPr>
        <w:spacing w:line="240" w:lineRule="auto"/>
        <w:rPr>
          <w:rFonts w:ascii="Times New Roman" w:hAnsi="Times New Roman" w:eastAsia="Times New Roman" w:cs="Times New Roman"/>
          <w:sz w:val="20"/>
          <w:szCs w:val="20"/>
        </w:rPr>
      </w:pPr>
    </w:p>
    <w:p w14:paraId="0000022F">
      <w:pPr>
        <w:spacing w:line="240" w:lineRule="auto"/>
        <w:rPr>
          <w:rFonts w:ascii="Times New Roman" w:hAnsi="Times New Roman" w:eastAsia="Times New Roman" w:cs="Times New Roman"/>
          <w:sz w:val="20"/>
          <w:szCs w:val="20"/>
        </w:rPr>
      </w:pPr>
    </w:p>
    <w:p w14:paraId="00000230">
      <w:pPr>
        <w:spacing w:line="240" w:lineRule="auto"/>
        <w:rPr>
          <w:rFonts w:ascii="Times New Roman" w:hAnsi="Times New Roman" w:eastAsia="Times New Roman" w:cs="Times New Roman"/>
          <w:sz w:val="20"/>
          <w:szCs w:val="20"/>
        </w:rPr>
      </w:pPr>
    </w:p>
    <w:p w14:paraId="00000231">
      <w:pPr>
        <w:spacing w:line="240" w:lineRule="auto"/>
        <w:rPr>
          <w:rFonts w:ascii="Times New Roman" w:hAnsi="Times New Roman" w:eastAsia="Times New Roman" w:cs="Times New Roman"/>
          <w:sz w:val="20"/>
          <w:szCs w:val="20"/>
        </w:rPr>
      </w:pPr>
    </w:p>
    <w:p w14:paraId="00000232">
      <w:pPr>
        <w:spacing w:line="240" w:lineRule="auto"/>
        <w:rPr>
          <w:rFonts w:ascii="Times New Roman" w:hAnsi="Times New Roman" w:eastAsia="Times New Roman" w:cs="Times New Roman"/>
          <w:sz w:val="20"/>
          <w:szCs w:val="20"/>
        </w:rPr>
      </w:pPr>
    </w:p>
    <w:p w14:paraId="00000233">
      <w:pPr>
        <w:spacing w:line="240" w:lineRule="auto"/>
        <w:rPr>
          <w:rFonts w:ascii="Times New Roman" w:hAnsi="Times New Roman" w:eastAsia="Times New Roman" w:cs="Times New Roman"/>
          <w:sz w:val="20"/>
          <w:szCs w:val="20"/>
        </w:rPr>
      </w:pPr>
    </w:p>
    <w:p w14:paraId="00000234">
      <w:pPr>
        <w:spacing w:line="240" w:lineRule="auto"/>
        <w:rPr>
          <w:rFonts w:ascii="Times New Roman" w:hAnsi="Times New Roman" w:eastAsia="Times New Roman" w:cs="Times New Roman"/>
          <w:sz w:val="20"/>
          <w:szCs w:val="20"/>
        </w:rPr>
      </w:pPr>
    </w:p>
    <w:p w14:paraId="00000235">
      <w:pPr>
        <w:spacing w:line="240" w:lineRule="auto"/>
        <w:rPr>
          <w:rFonts w:ascii="Times New Roman" w:hAnsi="Times New Roman" w:eastAsia="Times New Roman" w:cs="Times New Roman"/>
          <w:sz w:val="20"/>
          <w:szCs w:val="20"/>
        </w:rPr>
      </w:pPr>
    </w:p>
    <w:p w14:paraId="00000236">
      <w:pPr>
        <w:spacing w:line="240" w:lineRule="auto"/>
        <w:rPr>
          <w:rFonts w:ascii="Times New Roman" w:hAnsi="Times New Roman" w:eastAsia="Times New Roman" w:cs="Times New Roman"/>
          <w:sz w:val="20"/>
          <w:szCs w:val="20"/>
        </w:rPr>
      </w:pPr>
    </w:p>
    <w:p w14:paraId="00000237">
      <w:pPr>
        <w:spacing w:line="240" w:lineRule="auto"/>
        <w:rPr>
          <w:rFonts w:ascii="Times New Roman" w:hAnsi="Times New Roman" w:eastAsia="Times New Roman" w:cs="Times New Roman"/>
          <w:sz w:val="20"/>
          <w:szCs w:val="20"/>
        </w:rPr>
      </w:pPr>
    </w:p>
    <w:p w14:paraId="00000238">
      <w:pPr>
        <w:spacing w:line="240" w:lineRule="auto"/>
        <w:rPr>
          <w:rFonts w:ascii="Times New Roman" w:hAnsi="Times New Roman" w:eastAsia="Times New Roman" w:cs="Times New Roman"/>
          <w:sz w:val="20"/>
          <w:szCs w:val="20"/>
        </w:rPr>
      </w:pPr>
    </w:p>
    <w:p w14:paraId="00000239">
      <w:pPr>
        <w:spacing w:line="240" w:lineRule="auto"/>
        <w:rPr>
          <w:rFonts w:ascii="Times New Roman" w:hAnsi="Times New Roman" w:eastAsia="Times New Roman" w:cs="Times New Roman"/>
          <w:sz w:val="20"/>
          <w:szCs w:val="20"/>
        </w:rPr>
      </w:pPr>
    </w:p>
    <w:p w14:paraId="6C9DD6A6">
      <w:pPr>
        <w:tabs>
          <w:tab w:val="left" w:pos="10340"/>
        </w:tabs>
        <w:spacing w:line="240" w:lineRule="auto"/>
        <w:ind w:right="348" w:rightChars="158"/>
        <w:rPr>
          <w:rFonts w:ascii="Times New Roman" w:hAnsi="Times New Roman" w:eastAsia="Times New Roman" w:cs="Times New Roman"/>
          <w:sz w:val="47"/>
          <w:szCs w:val="47"/>
          <w:rtl w:val="0"/>
        </w:rPr>
      </w:pPr>
      <w:bookmarkStart w:id="7" w:name="kix.dwy5unu7r2ig" w:colFirst="0" w:colLast="0"/>
      <w:bookmarkEnd w:id="7"/>
    </w:p>
    <w:p w14:paraId="00000249">
      <w:pPr>
        <w:tabs>
          <w:tab w:val="left" w:pos="10340"/>
        </w:tabs>
        <w:spacing w:line="240" w:lineRule="auto"/>
        <w:ind w:right="348" w:rightChars="158" w:firstLine="470" w:firstLineChars="10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Chapter 4</w:t>
      </w:r>
    </w:p>
    <w:p w14:paraId="0000024A">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p>
    <w:p w14:paraId="0000024B">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p>
    <w:p w14:paraId="0000024C">
      <w:pPr>
        <w:tabs>
          <w:tab w:val="left" w:pos="10340"/>
        </w:tabs>
        <w:spacing w:line="240" w:lineRule="auto"/>
        <w:ind w:left="440" w:leftChars="200" w:right="348" w:rightChars="158" w:firstLine="0" w:firstLineChars="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Implementation</w:t>
      </w:r>
    </w:p>
    <w:p w14:paraId="0000024D">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p>
    <w:p w14:paraId="0000024E">
      <w:pPr>
        <w:tabs>
          <w:tab w:val="left" w:pos="10340"/>
        </w:tabs>
        <w:spacing w:line="240" w:lineRule="auto"/>
        <w:ind w:left="440" w:leftChars="200" w:right="348" w:rightChars="158" w:firstLine="0" w:firstLineChars="0"/>
        <w:rPr>
          <w:rFonts w:ascii="Times New Roman" w:hAnsi="Times New Roman" w:eastAsia="Times New Roman" w:cs="Times New Roman"/>
          <w:sz w:val="20"/>
          <w:szCs w:val="20"/>
        </w:rPr>
      </w:pPr>
    </w:p>
    <w:p w14:paraId="00000250">
      <w:pPr>
        <w:tabs>
          <w:tab w:val="left" w:pos="700"/>
          <w:tab w:val="left" w:pos="10340"/>
        </w:tabs>
        <w:spacing w:line="240" w:lineRule="auto"/>
        <w:ind w:left="440" w:leftChars="200" w:right="348" w:rightChars="158" w:firstLine="0" w:firstLineChars="0"/>
        <w:rPr>
          <w:rFonts w:ascii="Times New Roman" w:hAnsi="Times New Roman" w:eastAsia="Times New Roman" w:cs="Times New Roman"/>
          <w:b/>
          <w:bCs w:val="0"/>
          <w:sz w:val="32"/>
          <w:szCs w:val="32"/>
        </w:rPr>
      </w:pPr>
      <w:r>
        <w:rPr>
          <w:rFonts w:ascii="Times New Roman" w:hAnsi="Times New Roman" w:eastAsia="Times New Roman" w:cs="Times New Roman"/>
          <w:b/>
          <w:bCs w:val="0"/>
          <w:sz w:val="32"/>
          <w:szCs w:val="32"/>
          <w:rtl w:val="0"/>
        </w:rPr>
        <w:t>4.1</w:t>
      </w:r>
      <w:r>
        <w:rPr>
          <w:rFonts w:hint="default" w:ascii="Times New Roman" w:hAnsi="Times New Roman" w:eastAsia="Times New Roman" w:cs="Times New Roman"/>
          <w:b/>
          <w:bCs w:val="0"/>
          <w:sz w:val="32"/>
          <w:szCs w:val="32"/>
          <w:rtl w:val="0"/>
          <w:lang w:val="en-US"/>
        </w:rPr>
        <w:t xml:space="preserve"> </w:t>
      </w:r>
      <w:r>
        <w:rPr>
          <w:rFonts w:ascii="Times New Roman" w:hAnsi="Times New Roman" w:eastAsia="Times New Roman" w:cs="Times New Roman"/>
          <w:b/>
          <w:bCs w:val="0"/>
          <w:sz w:val="32"/>
          <w:szCs w:val="32"/>
          <w:rtl w:val="0"/>
        </w:rPr>
        <w:t>Methodology</w:t>
      </w:r>
    </w:p>
    <w:p w14:paraId="00000251">
      <w:pPr>
        <w:tabs>
          <w:tab w:val="left" w:pos="700"/>
          <w:tab w:val="left" w:pos="10340"/>
        </w:tabs>
        <w:spacing w:before="240" w:after="240" w:line="240" w:lineRule="auto"/>
        <w:ind w:left="440" w:leftChars="200" w:right="348" w:rightChars="158" w:firstLine="0" w:firstLineChars="0"/>
        <w:rPr>
          <w:rFonts w:ascii="Times New Roman" w:hAnsi="Times New Roman" w:eastAsia="Times New Roman" w:cs="Times New Roman"/>
          <w:b/>
          <w:sz w:val="33"/>
          <w:szCs w:val="33"/>
        </w:rPr>
      </w:pPr>
      <w:r>
        <w:rPr>
          <w:rFonts w:ascii="Times New Roman" w:hAnsi="Times New Roman" w:eastAsia="Times New Roman" w:cs="Times New Roman"/>
          <w:sz w:val="28"/>
          <w:szCs w:val="28"/>
          <w:rtl w:val="0"/>
        </w:rPr>
        <w:t>Our approach involves dataset preprocessing, model training, and evaluation. The ASL dataset is resized, converted to grayscale, and normalized before being split into 80% training and 20% validation. We use Python, Keras, TensorFlow, and NumPy to develop a CNN model with Conv2D, MaxPooling, and Dropout layers, and also implement ResNet50 for comparison. The model is trained for 100 epochs, and performance is analyzed using accuracy, precision, recall, F1-score, and confusion matrices. The CNN model achieves 94% accuracy, while ResNet50 underperforms at 66%, indicating areas for improvement.</w:t>
      </w:r>
    </w:p>
    <w:p w14:paraId="00000252">
      <w:pPr>
        <w:tabs>
          <w:tab w:val="left" w:pos="700"/>
          <w:tab w:val="left" w:pos="10340"/>
        </w:tabs>
        <w:spacing w:line="240" w:lineRule="auto"/>
        <w:ind w:left="440" w:leftChars="200" w:right="348" w:rightChars="158" w:firstLine="0" w:firstLineChars="0"/>
        <w:rPr>
          <w:rFonts w:ascii="Times New Roman" w:hAnsi="Times New Roman" w:eastAsia="Times New Roman" w:cs="Times New Roman"/>
          <w:sz w:val="33"/>
          <w:szCs w:val="33"/>
        </w:rPr>
      </w:pPr>
    </w:p>
    <w:p w14:paraId="00000253">
      <w:pPr>
        <w:tabs>
          <w:tab w:val="left" w:pos="700"/>
          <w:tab w:val="left" w:pos="10340"/>
        </w:tabs>
        <w:spacing w:line="240" w:lineRule="auto"/>
        <w:ind w:left="440" w:leftChars="200" w:right="348" w:rightChars="158" w:firstLine="0" w:firstLineChars="0"/>
        <w:jc w:val="both"/>
        <w:rPr>
          <w:rFonts w:ascii="Times New Roman" w:hAnsi="Times New Roman" w:eastAsia="Times New Roman" w:cs="Times New Roman"/>
          <w:b/>
          <w:bCs w:val="0"/>
          <w:sz w:val="32"/>
          <w:szCs w:val="32"/>
        </w:rPr>
      </w:pPr>
      <w:r>
        <w:rPr>
          <w:rFonts w:ascii="Times New Roman" w:hAnsi="Times New Roman" w:eastAsia="Times New Roman" w:cs="Times New Roman"/>
          <w:b/>
          <w:bCs w:val="0"/>
          <w:sz w:val="32"/>
          <w:szCs w:val="32"/>
          <w:rtl w:val="0"/>
        </w:rPr>
        <w:t>4.1.1 Dataset</w:t>
      </w:r>
    </w:p>
    <w:p w14:paraId="00000254">
      <w:pPr>
        <w:widowControl w:val="0"/>
        <w:tabs>
          <w:tab w:val="left" w:pos="10340"/>
        </w:tabs>
        <w:spacing w:before="279"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Our dataset consists of 1987 labeled images categorized into thirty-six different classes ( A to Z &amp; 0 to 9). Each image is assigned a label corresponding to its class facilitating supervised learning.</w:t>
      </w:r>
    </w:p>
    <w:p w14:paraId="00000255">
      <w:pPr>
        <w:widowControl w:val="0"/>
        <w:tabs>
          <w:tab w:val="left" w:pos="10340"/>
        </w:tabs>
        <w:spacing w:before="279" w:line="240" w:lineRule="auto"/>
        <w:ind w:left="440" w:leftChars="200" w:right="348" w:rightChars="158" w:firstLine="0" w:firstLineChars="0"/>
        <w:jc w:val="both"/>
        <w:rPr>
          <w:sz w:val="16"/>
          <w:szCs w:val="16"/>
        </w:rPr>
      </w:pPr>
      <w:r>
        <w:rPr>
          <w:rFonts w:hint="default"/>
          <w:lang w:val="en-US"/>
        </w:rPr>
        <w:t xml:space="preserve">                           </w:t>
      </w:r>
      <w:r>
        <w:drawing>
          <wp:inline distT="114300" distB="114300" distL="114300" distR="114300">
            <wp:extent cx="3829685" cy="2962275"/>
            <wp:effectExtent l="0" t="0" r="0" b="0"/>
            <wp:docPr id="78" name="image21.png"/>
            <wp:cNvGraphicFramePr/>
            <a:graphic xmlns:a="http://schemas.openxmlformats.org/drawingml/2006/main">
              <a:graphicData uri="http://schemas.openxmlformats.org/drawingml/2006/picture">
                <pic:pic xmlns:pic="http://schemas.openxmlformats.org/drawingml/2006/picture">
                  <pic:nvPicPr>
                    <pic:cNvPr id="78" name="image21.png"/>
                    <pic:cNvPicPr preferRelativeResize="0"/>
                  </pic:nvPicPr>
                  <pic:blipFill>
                    <a:blip r:embed="rId12"/>
                    <a:srcRect/>
                    <a:stretch>
                      <a:fillRect/>
                    </a:stretch>
                  </pic:blipFill>
                  <pic:spPr>
                    <a:xfrm>
                      <a:off x="0" y="0"/>
                      <a:ext cx="3829806" cy="2962275"/>
                    </a:xfrm>
                    <a:prstGeom prst="rect">
                      <a:avLst/>
                    </a:prstGeom>
                  </pic:spPr>
                </pic:pic>
              </a:graphicData>
            </a:graphic>
          </wp:inline>
        </w:drawing>
      </w:r>
      <w:r>
        <w:rPr>
          <w:rtl w:val="0"/>
        </w:rPr>
        <w:tab/>
      </w:r>
    </w:p>
    <w:p w14:paraId="00000256">
      <w:pPr>
        <w:widowControl w:val="0"/>
        <w:tabs>
          <w:tab w:val="left" w:pos="10340"/>
        </w:tabs>
        <w:spacing w:before="279" w:line="240" w:lineRule="auto"/>
        <w:ind w:left="440" w:leftChars="200" w:right="348" w:rightChars="158" w:firstLine="0" w:firstLineChars="0"/>
        <w:jc w:val="both"/>
        <w:rPr>
          <w:sz w:val="16"/>
          <w:szCs w:val="16"/>
        </w:rPr>
      </w:pPr>
      <w:r>
        <w:rPr>
          <w:sz w:val="16"/>
          <w:szCs w:val="16"/>
          <w:rtl w:val="0"/>
        </w:rPr>
        <w:t xml:space="preserve">       </w:t>
      </w:r>
      <w:r>
        <w:rPr>
          <w:rFonts w:hint="default"/>
          <w:sz w:val="16"/>
          <w:szCs w:val="16"/>
          <w:rtl w:val="0"/>
          <w:lang w:val="en-US"/>
        </w:rPr>
        <w:t xml:space="preserve">                                                    </w:t>
      </w:r>
      <w:r>
        <w:rPr>
          <w:sz w:val="16"/>
          <w:szCs w:val="16"/>
          <w:rtl w:val="0"/>
        </w:rPr>
        <w:t xml:space="preserve">  American Sign Language [ASL benchmark dataset]</w:t>
      </w:r>
    </w:p>
    <w:p w14:paraId="00000257">
      <w:pPr>
        <w:widowControl w:val="0"/>
        <w:tabs>
          <w:tab w:val="left" w:pos="10340"/>
        </w:tabs>
        <w:spacing w:before="279" w:line="240" w:lineRule="auto"/>
        <w:ind w:left="440" w:leftChars="200" w:right="348" w:rightChars="158" w:firstLine="0" w:firstLineChars="0"/>
        <w:jc w:val="both"/>
        <w:rPr>
          <w:sz w:val="16"/>
          <w:szCs w:val="16"/>
        </w:rPr>
      </w:pPr>
    </w:p>
    <w:p w14:paraId="00000258">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dataset consists of grayscale images of ASL hand signs, resize to 128x128 pixels, representing different sign language gestures. It is divided into training (80%) and validation (20%) sets for model training and evaluation.</w:t>
      </w:r>
    </w:p>
    <w:p w14:paraId="00000259">
      <w:pPr>
        <w:spacing w:line="240" w:lineRule="auto"/>
        <w:ind w:left="440" w:leftChars="200" w:right="348" w:rightChars="158" w:firstLine="0" w:firstLineChars="0"/>
        <w:rPr>
          <w:sz w:val="20"/>
          <w:szCs w:val="20"/>
        </w:rPr>
      </w:pPr>
    </w:p>
    <w:p w14:paraId="0000025A">
      <w:pPr>
        <w:spacing w:line="240" w:lineRule="auto"/>
        <w:ind w:left="440" w:leftChars="200" w:right="348" w:rightChars="158" w:firstLine="0" w:firstLineChars="0"/>
        <w:rPr>
          <w:b w:val="0"/>
          <w:bCs w:val="0"/>
          <w:sz w:val="20"/>
          <w:szCs w:val="20"/>
        </w:rPr>
      </w:pPr>
    </w:p>
    <w:p w14:paraId="0000025B">
      <w:pPr>
        <w:spacing w:line="240" w:lineRule="auto"/>
        <w:ind w:left="440" w:leftChars="200" w:right="348" w:rightChars="158"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tl w:val="0"/>
        </w:rPr>
        <w:t>4.1.2 Programming Language &amp; Libraries Used:</w:t>
      </w:r>
    </w:p>
    <w:p w14:paraId="0000025C">
      <w:pPr>
        <w:spacing w:line="240" w:lineRule="auto"/>
        <w:ind w:left="440" w:leftChars="200" w:right="348" w:rightChars="158" w:firstLine="0" w:firstLineChars="0"/>
        <w:rPr>
          <w:b w:val="0"/>
          <w:bCs w:val="0"/>
          <w:sz w:val="20"/>
          <w:szCs w:val="20"/>
        </w:rPr>
      </w:pPr>
    </w:p>
    <w:p w14:paraId="0000025D">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Language: Python is the primary language for model development.</w:t>
      </w:r>
    </w:p>
    <w:p w14:paraId="0000025E">
      <w:pPr>
        <w:spacing w:line="240" w:lineRule="auto"/>
        <w:ind w:left="440" w:leftChars="200" w:right="348" w:rightChars="158" w:firstLine="0" w:firstLineChars="0"/>
        <w:rPr>
          <w:rFonts w:ascii="Times New Roman" w:hAnsi="Times New Roman" w:eastAsia="Times New Roman" w:cs="Times New Roman"/>
          <w:sz w:val="28"/>
          <w:szCs w:val="28"/>
        </w:rPr>
      </w:pPr>
    </w:p>
    <w:p w14:paraId="0000025F">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Libraries:</w:t>
      </w:r>
    </w:p>
    <w:p w14:paraId="00000260">
      <w:pPr>
        <w:spacing w:line="240" w:lineRule="auto"/>
        <w:ind w:left="440" w:leftChars="200" w:right="348" w:rightChars="158" w:firstLine="0" w:firstLineChars="0"/>
        <w:rPr>
          <w:rFonts w:ascii="Times New Roman" w:hAnsi="Times New Roman" w:eastAsia="Times New Roman" w:cs="Times New Roman"/>
          <w:sz w:val="28"/>
          <w:szCs w:val="28"/>
        </w:rPr>
      </w:pPr>
    </w:p>
    <w:p w14:paraId="00000261">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Keras: Model building (Sequential), layers (Dense, Conv2D, Dropout, etc.), and one-hot encoding (to_categorical).</w:t>
      </w:r>
    </w:p>
    <w:p w14:paraId="00000262">
      <w:pPr>
        <w:spacing w:line="240" w:lineRule="auto"/>
        <w:ind w:left="440" w:leftChars="200" w:right="348" w:rightChars="158" w:firstLine="0" w:firstLineChars="0"/>
        <w:rPr>
          <w:rFonts w:ascii="Times New Roman" w:hAnsi="Times New Roman" w:eastAsia="Times New Roman" w:cs="Times New Roman"/>
          <w:sz w:val="28"/>
          <w:szCs w:val="28"/>
        </w:rPr>
      </w:pPr>
    </w:p>
    <w:p w14:paraId="00000263">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TensorFlow: Image preprocessing (ImageDataGenerator).</w:t>
      </w:r>
    </w:p>
    <w:p w14:paraId="00000264">
      <w:pPr>
        <w:spacing w:line="240" w:lineRule="auto"/>
        <w:ind w:left="440" w:leftChars="200" w:right="348" w:rightChars="158" w:firstLine="0" w:firstLineChars="0"/>
        <w:rPr>
          <w:rFonts w:ascii="Times New Roman" w:hAnsi="Times New Roman" w:eastAsia="Times New Roman" w:cs="Times New Roman"/>
          <w:sz w:val="28"/>
          <w:szCs w:val="28"/>
        </w:rPr>
      </w:pPr>
    </w:p>
    <w:p w14:paraId="00000265">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NumPy: Numerical computations.</w:t>
      </w:r>
    </w:p>
    <w:p w14:paraId="00000266">
      <w:pPr>
        <w:spacing w:line="240" w:lineRule="auto"/>
        <w:ind w:left="440" w:leftChars="200" w:right="348" w:rightChars="158" w:firstLine="0" w:firstLineChars="0"/>
        <w:rPr>
          <w:rFonts w:ascii="Times New Roman" w:hAnsi="Times New Roman" w:eastAsia="Times New Roman" w:cs="Times New Roman"/>
          <w:sz w:val="28"/>
          <w:szCs w:val="28"/>
        </w:rPr>
      </w:pPr>
    </w:p>
    <w:p w14:paraId="00000267">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OS: File and directory handling.</w:t>
      </w:r>
    </w:p>
    <w:p w14:paraId="00000268">
      <w:pPr>
        <w:spacing w:line="240" w:lineRule="auto"/>
        <w:ind w:left="440" w:leftChars="200" w:right="348" w:rightChars="158" w:firstLine="0" w:firstLineChars="0"/>
        <w:rPr>
          <w:rFonts w:ascii="Times New Roman" w:hAnsi="Times New Roman" w:eastAsia="Times New Roman" w:cs="Times New Roman"/>
          <w:sz w:val="28"/>
          <w:szCs w:val="28"/>
        </w:rPr>
      </w:pPr>
    </w:p>
    <w:p w14:paraId="00000269">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Matplotlib &amp; Seaborn: Data visualization.</w:t>
      </w:r>
    </w:p>
    <w:p w14:paraId="0000026A">
      <w:pPr>
        <w:spacing w:line="240" w:lineRule="auto"/>
        <w:ind w:left="440" w:leftChars="200" w:right="348" w:rightChars="158" w:firstLine="0" w:firstLineChars="0"/>
        <w:rPr>
          <w:rFonts w:ascii="Times New Roman" w:hAnsi="Times New Roman" w:eastAsia="Times New Roman" w:cs="Times New Roman"/>
          <w:sz w:val="28"/>
          <w:szCs w:val="28"/>
        </w:rPr>
      </w:pPr>
    </w:p>
    <w:p w14:paraId="0000026B">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Scikit-learn: Model evaluation (classification_report, confusion_matrix).</w:t>
      </w:r>
    </w:p>
    <w:p w14:paraId="0000026C">
      <w:pPr>
        <w:spacing w:line="240" w:lineRule="auto"/>
        <w:ind w:left="440" w:leftChars="200" w:right="348" w:rightChars="158" w:firstLine="0" w:firstLineChars="0"/>
        <w:rPr>
          <w:sz w:val="20"/>
          <w:szCs w:val="20"/>
        </w:rPr>
      </w:pPr>
    </w:p>
    <w:p w14:paraId="0000026D">
      <w:pPr>
        <w:spacing w:line="240" w:lineRule="auto"/>
        <w:ind w:left="440" w:leftChars="200" w:right="348" w:rightChars="158" w:firstLine="0" w:firstLineChars="0"/>
        <w:rPr>
          <w:rFonts w:hint="default" w:ascii="Times New Roman" w:hAnsi="Times New Roman" w:cs="Times New Roman"/>
          <w:b/>
          <w:sz w:val="32"/>
          <w:szCs w:val="32"/>
        </w:rPr>
      </w:pPr>
      <w:r>
        <w:rPr>
          <w:rFonts w:hint="default" w:ascii="Times New Roman" w:hAnsi="Times New Roman" w:cs="Times New Roman"/>
          <w:b/>
          <w:sz w:val="32"/>
          <w:szCs w:val="32"/>
          <w:rtl w:val="0"/>
        </w:rPr>
        <w:t>4.1.3 Preprocessing</w:t>
      </w:r>
    </w:p>
    <w:p w14:paraId="0000026E">
      <w:pPr>
        <w:spacing w:line="240" w:lineRule="auto"/>
        <w:ind w:left="440" w:leftChars="200" w:right="348" w:rightChars="158" w:firstLine="0" w:firstLineChars="0"/>
        <w:rPr>
          <w:sz w:val="20"/>
          <w:szCs w:val="20"/>
        </w:rPr>
      </w:pPr>
    </w:p>
    <w:p w14:paraId="0000026F">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code uses ImageDataGenerator to preprocess ASL hand sign images, normalising pixel values (0-1), scaling them (128x128), and converting them to grayscale.  It reads training and validation data from specified directories in batches of 64.  The dataset has been formatted for multi-class classification using a CNN model's categorical mode.</w:t>
      </w:r>
    </w:p>
    <w:p w14:paraId="00000270">
      <w:pPr>
        <w:pStyle w:val="4"/>
        <w:keepNext w:val="0"/>
        <w:keepLines w:val="0"/>
        <w:spacing w:before="280" w:line="240" w:lineRule="auto"/>
        <w:ind w:left="440" w:leftChars="200" w:right="348" w:rightChars="158" w:firstLine="0" w:firstLineChars="0"/>
        <w:rPr>
          <w:rFonts w:hint="default" w:ascii="Times New Roman" w:hAnsi="Times New Roman" w:cs="Times New Roman"/>
          <w:b/>
          <w:color w:val="000000"/>
          <w:sz w:val="32"/>
          <w:szCs w:val="32"/>
        </w:rPr>
      </w:pPr>
      <w:bookmarkStart w:id="8" w:name="_y2wggoru8lh4" w:colFirst="0" w:colLast="0"/>
      <w:bookmarkEnd w:id="8"/>
      <w:r>
        <w:rPr>
          <w:rFonts w:hint="default" w:ascii="Times New Roman" w:hAnsi="Times New Roman" w:cs="Times New Roman"/>
          <w:b/>
          <w:color w:val="000000"/>
          <w:sz w:val="32"/>
          <w:szCs w:val="32"/>
          <w:rtl w:val="0"/>
        </w:rPr>
        <w:t>Preprocessing Steps for Real-Time Sign Language Detection:</w:t>
      </w:r>
    </w:p>
    <w:p w14:paraId="00000271">
      <w:pPr>
        <w:numPr>
          <w:ilvl w:val="0"/>
          <w:numId w:val="10"/>
        </w:numPr>
        <w:spacing w:before="240" w:after="0" w:afterAutospacing="0" w:line="240" w:lineRule="auto"/>
        <w:ind w:left="440" w:leftChars="200" w:right="348" w:rightChars="158" w:firstLine="0" w:firstLineChars="0"/>
        <w:rPr>
          <w:sz w:val="28"/>
          <w:szCs w:val="28"/>
        </w:rPr>
      </w:pPr>
      <w:r>
        <w:rPr>
          <w:rFonts w:ascii="Times New Roman" w:hAnsi="Times New Roman" w:eastAsia="Times New Roman" w:cs="Times New Roman"/>
          <w:b/>
          <w:sz w:val="28"/>
          <w:szCs w:val="28"/>
          <w:rtl w:val="0"/>
        </w:rPr>
        <w:t>Resizing</w:t>
      </w:r>
      <w:r>
        <w:rPr>
          <w:rFonts w:ascii="Times New Roman" w:hAnsi="Times New Roman" w:eastAsia="Times New Roman" w:cs="Times New Roman"/>
          <w:sz w:val="28"/>
          <w:szCs w:val="28"/>
          <w:rtl w:val="0"/>
        </w:rPr>
        <w:t xml:space="preserve">: Resizing the incoming video frame to the desired input shape    </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(128x128).</w:t>
      </w:r>
      <w:r>
        <w:rPr>
          <w:rFonts w:ascii="Times New Roman" w:hAnsi="Times New Roman" w:eastAsia="Times New Roman" w:cs="Times New Roman"/>
          <w:sz w:val="28"/>
          <w:szCs w:val="28"/>
          <w:rtl w:val="0"/>
        </w:rPr>
        <w:br w:type="textWrapping"/>
      </w:r>
    </w:p>
    <w:p w14:paraId="00000272">
      <w:pPr>
        <w:numPr>
          <w:ilvl w:val="0"/>
          <w:numId w:val="10"/>
        </w:numPr>
        <w:spacing w:before="0" w:beforeAutospacing="0" w:after="0" w:afterAutospacing="0" w:line="240" w:lineRule="auto"/>
        <w:ind w:left="440" w:leftChars="200" w:right="348" w:rightChars="158" w:firstLine="0" w:firstLineChars="0"/>
        <w:rPr>
          <w:sz w:val="28"/>
          <w:szCs w:val="28"/>
        </w:rPr>
      </w:pPr>
      <w:r>
        <w:rPr>
          <w:rFonts w:ascii="Times New Roman" w:hAnsi="Times New Roman" w:eastAsia="Times New Roman" w:cs="Times New Roman"/>
          <w:b/>
          <w:sz w:val="28"/>
          <w:szCs w:val="28"/>
          <w:rtl w:val="0"/>
        </w:rPr>
        <w:t>Grayscale Conversion</w:t>
      </w:r>
      <w:r>
        <w:rPr>
          <w:rFonts w:ascii="Times New Roman" w:hAnsi="Times New Roman" w:eastAsia="Times New Roman" w:cs="Times New Roman"/>
          <w:sz w:val="28"/>
          <w:szCs w:val="28"/>
          <w:rtl w:val="0"/>
        </w:rPr>
        <w:t>: Convert the frame to grayscale to simplify the input.</w:t>
      </w:r>
      <w:r>
        <w:rPr>
          <w:rFonts w:ascii="Times New Roman" w:hAnsi="Times New Roman" w:eastAsia="Times New Roman" w:cs="Times New Roman"/>
          <w:sz w:val="28"/>
          <w:szCs w:val="28"/>
          <w:rtl w:val="0"/>
        </w:rPr>
        <w:br w:type="textWrapping"/>
      </w:r>
    </w:p>
    <w:p w14:paraId="00000273">
      <w:pPr>
        <w:numPr>
          <w:ilvl w:val="0"/>
          <w:numId w:val="10"/>
        </w:numPr>
        <w:spacing w:before="0" w:beforeAutospacing="0" w:after="0" w:afterAutospacing="0" w:line="240" w:lineRule="auto"/>
        <w:ind w:left="440" w:leftChars="200" w:right="348" w:rightChars="158" w:firstLine="0" w:firstLineChars="0"/>
        <w:rPr>
          <w:sz w:val="28"/>
          <w:szCs w:val="28"/>
        </w:rPr>
      </w:pPr>
      <w:r>
        <w:rPr>
          <w:rFonts w:ascii="Times New Roman" w:hAnsi="Times New Roman" w:eastAsia="Times New Roman" w:cs="Times New Roman"/>
          <w:b/>
          <w:sz w:val="28"/>
          <w:szCs w:val="28"/>
          <w:rtl w:val="0"/>
        </w:rPr>
        <w:t>Normalization</w:t>
      </w:r>
      <w:r>
        <w:rPr>
          <w:rFonts w:ascii="Times New Roman" w:hAnsi="Times New Roman" w:eastAsia="Times New Roman" w:cs="Times New Roman"/>
          <w:sz w:val="28"/>
          <w:szCs w:val="28"/>
          <w:rtl w:val="0"/>
        </w:rPr>
        <w:t>: Normalize the pixel values to the range [0, 1].</w:t>
      </w:r>
      <w:r>
        <w:rPr>
          <w:rFonts w:ascii="Times New Roman" w:hAnsi="Times New Roman" w:eastAsia="Times New Roman" w:cs="Times New Roman"/>
          <w:sz w:val="28"/>
          <w:szCs w:val="28"/>
          <w:rtl w:val="0"/>
        </w:rPr>
        <w:br w:type="textWrapping"/>
      </w:r>
    </w:p>
    <w:p w14:paraId="00000274">
      <w:pPr>
        <w:numPr>
          <w:ilvl w:val="0"/>
          <w:numId w:val="10"/>
        </w:numPr>
        <w:spacing w:before="0" w:beforeAutospacing="0" w:after="240" w:line="240" w:lineRule="auto"/>
        <w:ind w:left="440" w:leftChars="200" w:right="348" w:rightChars="158" w:firstLine="0" w:firstLineChars="0"/>
        <w:rPr>
          <w:sz w:val="28"/>
          <w:szCs w:val="28"/>
        </w:rPr>
      </w:pPr>
      <w:r>
        <w:rPr>
          <w:rFonts w:ascii="Times New Roman" w:hAnsi="Times New Roman" w:eastAsia="Times New Roman" w:cs="Times New Roman"/>
          <w:b/>
          <w:sz w:val="28"/>
          <w:szCs w:val="28"/>
          <w:rtl w:val="0"/>
        </w:rPr>
        <w:t>Prediction</w:t>
      </w:r>
      <w:r>
        <w:rPr>
          <w:rFonts w:ascii="Times New Roman" w:hAnsi="Times New Roman" w:eastAsia="Times New Roman" w:cs="Times New Roman"/>
          <w:sz w:val="28"/>
          <w:szCs w:val="28"/>
          <w:rtl w:val="0"/>
        </w:rPr>
        <w:t>: Use the pre-trained model to predict the sign language gesture from the preprocessed frame.</w:t>
      </w:r>
    </w:p>
    <w:p w14:paraId="00000275">
      <w:pPr>
        <w:spacing w:line="240" w:lineRule="auto"/>
        <w:ind w:left="440" w:leftChars="200" w:firstLine="0" w:firstLineChars="0"/>
        <w:rPr>
          <w:sz w:val="20"/>
          <w:szCs w:val="20"/>
        </w:rPr>
      </w:pPr>
      <w:r>
        <w:rPr>
          <w:sz w:val="20"/>
          <w:szCs w:val="20"/>
        </w:rPr>
        <w:drawing>
          <wp:inline distT="114300" distB="114300" distL="114300" distR="114300">
            <wp:extent cx="5790565" cy="3937000"/>
            <wp:effectExtent l="0" t="0" r="0" b="0"/>
            <wp:docPr id="84" name="image57.png"/>
            <wp:cNvGraphicFramePr/>
            <a:graphic xmlns:a="http://schemas.openxmlformats.org/drawingml/2006/main">
              <a:graphicData uri="http://schemas.openxmlformats.org/drawingml/2006/picture">
                <pic:pic xmlns:pic="http://schemas.openxmlformats.org/drawingml/2006/picture">
                  <pic:nvPicPr>
                    <pic:cNvPr id="84" name="image57.png"/>
                    <pic:cNvPicPr preferRelativeResize="0"/>
                  </pic:nvPicPr>
                  <pic:blipFill>
                    <a:blip r:embed="rId13"/>
                    <a:srcRect/>
                    <a:stretch>
                      <a:fillRect/>
                    </a:stretch>
                  </pic:blipFill>
                  <pic:spPr>
                    <a:xfrm>
                      <a:off x="0" y="0"/>
                      <a:ext cx="5790890" cy="3937000"/>
                    </a:xfrm>
                    <a:prstGeom prst="rect">
                      <a:avLst/>
                    </a:prstGeom>
                  </pic:spPr>
                </pic:pic>
              </a:graphicData>
            </a:graphic>
          </wp:inline>
        </w:drawing>
      </w:r>
    </w:p>
    <w:p w14:paraId="00000276">
      <w:pPr>
        <w:spacing w:line="240" w:lineRule="auto"/>
        <w:rPr>
          <w:rFonts w:ascii="Times New Roman" w:hAnsi="Times New Roman" w:eastAsia="Times New Roman" w:cs="Times New Roman"/>
          <w:sz w:val="20"/>
          <w:szCs w:val="20"/>
        </w:rPr>
      </w:pPr>
    </w:p>
    <w:p w14:paraId="00000277">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OUTPUT</w:t>
      </w:r>
    </w:p>
    <w:p w14:paraId="00000278">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 - F contains 746 images</w:t>
      </w:r>
    </w:p>
    <w:p w14:paraId="00000279">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 - L contains 606 images</w:t>
      </w:r>
    </w:p>
    <w:p w14:paraId="0000027A">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 - R contains 625 images</w:t>
      </w:r>
    </w:p>
    <w:p w14:paraId="0000027B">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 - X contains 764 images</w:t>
      </w:r>
    </w:p>
    <w:p w14:paraId="0000027C">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Y - Z &amp; 0 - 3 contains 606 images</w:t>
      </w:r>
    </w:p>
    <w:p w14:paraId="0000027D">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4 - 9 contains  606 images</w:t>
      </w:r>
    </w:p>
    <w:p w14:paraId="0000027E">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p>
    <w:p w14:paraId="0000027F">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Number of images in the training set: 3150</w:t>
      </w:r>
    </w:p>
    <w:p w14:paraId="00000280">
      <w:pPr>
        <w:widowControl w:val="0"/>
        <w:tabs>
          <w:tab w:val="left" w:pos="220"/>
          <w:tab w:val="left" w:pos="440"/>
        </w:tabs>
        <w:spacing w:line="240" w:lineRule="auto"/>
        <w:ind w:left="440" w:leftChars="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Number of images in the validation set: 803</w:t>
      </w:r>
    </w:p>
    <w:p w14:paraId="00000281">
      <w:pPr>
        <w:widowControl w:val="0"/>
        <w:spacing w:line="240" w:lineRule="auto"/>
        <w:ind w:left="880" w:leftChars="400" w:right="1740" w:firstLine="0" w:firstLineChars="0"/>
      </w:pPr>
    </w:p>
    <w:p w14:paraId="00000282">
      <w:pPr>
        <w:spacing w:line="240" w:lineRule="auto"/>
        <w:ind w:left="880" w:leftChars="400" w:firstLine="0" w:firstLineChars="0"/>
        <w:rPr>
          <w:rFonts w:ascii="Times New Roman" w:hAnsi="Times New Roman" w:eastAsia="Times New Roman" w:cs="Times New Roman"/>
          <w:sz w:val="20"/>
          <w:szCs w:val="20"/>
        </w:rPr>
      </w:pPr>
    </w:p>
    <w:p w14:paraId="00000283">
      <w:pPr>
        <w:spacing w:line="240" w:lineRule="auto"/>
        <w:ind w:left="440" w:leftChars="200" w:firstLine="0" w:firstLineChars="0"/>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114300" distB="114300" distL="114300" distR="114300">
            <wp:extent cx="5790565" cy="1562100"/>
            <wp:effectExtent l="0" t="0" r="0" b="0"/>
            <wp:docPr id="73" name="image10.png"/>
            <wp:cNvGraphicFramePr/>
            <a:graphic xmlns:a="http://schemas.openxmlformats.org/drawingml/2006/main">
              <a:graphicData uri="http://schemas.openxmlformats.org/drawingml/2006/picture">
                <pic:pic xmlns:pic="http://schemas.openxmlformats.org/drawingml/2006/picture">
                  <pic:nvPicPr>
                    <pic:cNvPr id="73" name="image10.png"/>
                    <pic:cNvPicPr preferRelativeResize="0"/>
                  </pic:nvPicPr>
                  <pic:blipFill>
                    <a:blip r:embed="rId14"/>
                    <a:srcRect/>
                    <a:stretch>
                      <a:fillRect/>
                    </a:stretch>
                  </pic:blipFill>
                  <pic:spPr>
                    <a:xfrm>
                      <a:off x="0" y="0"/>
                      <a:ext cx="5790890" cy="1562100"/>
                    </a:xfrm>
                    <a:prstGeom prst="rect">
                      <a:avLst/>
                    </a:prstGeom>
                  </pic:spPr>
                </pic:pic>
              </a:graphicData>
            </a:graphic>
          </wp:inline>
        </w:drawing>
      </w:r>
    </w:p>
    <w:p w14:paraId="00000284">
      <w:pPr>
        <w:spacing w:line="240" w:lineRule="auto"/>
        <w:ind w:left="880" w:leftChars="400" w:firstLine="0" w:firstLineChars="0"/>
        <w:rPr>
          <w:rFonts w:ascii="Times New Roman" w:hAnsi="Times New Roman" w:eastAsia="Times New Roman" w:cs="Times New Roman"/>
          <w:sz w:val="20"/>
          <w:szCs w:val="20"/>
        </w:rPr>
      </w:pPr>
    </w:p>
    <w:p w14:paraId="00000285">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code extracts and outputs the class labels (ASL hand signs) from the training dataset.</w:t>
      </w:r>
    </w:p>
    <w:p w14:paraId="00000286">
      <w:pPr>
        <w:spacing w:line="240" w:lineRule="auto"/>
        <w:ind w:left="440" w:leftChars="200" w:right="348" w:rightChars="158" w:firstLine="0" w:firstLineChars="0"/>
        <w:rPr>
          <w:sz w:val="20"/>
          <w:szCs w:val="20"/>
        </w:rPr>
      </w:pPr>
      <w:r>
        <w:rPr>
          <w:sz w:val="20"/>
          <w:szCs w:val="20"/>
          <w:rtl w:val="0"/>
        </w:rPr>
        <w:t xml:space="preserve"> </w:t>
      </w:r>
    </w:p>
    <w:p w14:paraId="00000287">
      <w:pPr>
        <w:spacing w:line="240" w:lineRule="auto"/>
        <w:ind w:left="440" w:leftChars="200" w:right="348" w:rightChars="158" w:firstLine="0" w:firstLineChars="0"/>
        <w:rPr>
          <w:sz w:val="20"/>
          <w:szCs w:val="20"/>
        </w:rPr>
      </w:pPr>
    </w:p>
    <w:p w14:paraId="00000288">
      <w:pPr>
        <w:spacing w:line="240" w:lineRule="auto"/>
        <w:ind w:right="348" w:rightChars="158"/>
        <w:rPr>
          <w:sz w:val="20"/>
          <w:szCs w:val="20"/>
        </w:rPr>
      </w:pPr>
    </w:p>
    <w:p w14:paraId="00000289">
      <w:pPr>
        <w:spacing w:line="240" w:lineRule="auto"/>
        <w:ind w:right="348" w:rightChars="158"/>
        <w:rPr>
          <w:sz w:val="20"/>
          <w:szCs w:val="20"/>
        </w:rPr>
      </w:pPr>
    </w:p>
    <w:p w14:paraId="0000028A">
      <w:pPr>
        <w:spacing w:line="240" w:lineRule="auto"/>
        <w:ind w:right="348" w:rightChars="158"/>
        <w:rPr>
          <w:sz w:val="20"/>
          <w:szCs w:val="20"/>
        </w:rPr>
      </w:pPr>
    </w:p>
    <w:p w14:paraId="0000028B">
      <w:pPr>
        <w:spacing w:line="240" w:lineRule="auto"/>
        <w:rPr>
          <w:sz w:val="20"/>
          <w:szCs w:val="20"/>
        </w:rPr>
      </w:pPr>
    </w:p>
    <w:p w14:paraId="0000028C">
      <w:pPr>
        <w:spacing w:line="240" w:lineRule="auto"/>
        <w:ind w:left="880" w:leftChars="400" w:firstLine="0" w:firstLineChars="0"/>
        <w:rPr>
          <w:sz w:val="20"/>
          <w:szCs w:val="20"/>
        </w:rPr>
      </w:pPr>
    </w:p>
    <w:p w14:paraId="0000028D">
      <w:pPr>
        <w:spacing w:line="240" w:lineRule="auto"/>
        <w:ind w:left="880" w:leftChars="400" w:firstLine="0" w:firstLineChars="0"/>
        <w:rPr>
          <w:sz w:val="20"/>
          <w:szCs w:val="20"/>
        </w:rPr>
      </w:pPr>
    </w:p>
    <w:p w14:paraId="0000028E">
      <w:pPr>
        <w:spacing w:line="240" w:lineRule="auto"/>
        <w:ind w:left="440" w:leftChars="200" w:right="348" w:rightChars="158" w:firstLine="0" w:firstLineChars="0"/>
        <w:rPr>
          <w:sz w:val="20"/>
          <w:szCs w:val="20"/>
        </w:rPr>
      </w:pPr>
    </w:p>
    <w:p w14:paraId="0000028F">
      <w:pPr>
        <w:tabs>
          <w:tab w:val="left" w:pos="700"/>
        </w:tabs>
        <w:spacing w:line="240" w:lineRule="auto"/>
        <w:ind w:left="440" w:leftChars="200" w:right="348" w:rightChars="158" w:firstLine="0" w:firstLineChars="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 xml:space="preserve">4.2 Training and Validation </w:t>
      </w:r>
    </w:p>
    <w:p w14:paraId="00000290">
      <w:pPr>
        <w:tabs>
          <w:tab w:val="left" w:pos="700"/>
        </w:tabs>
        <w:spacing w:line="240" w:lineRule="auto"/>
        <w:ind w:left="440" w:leftChars="200" w:right="348" w:rightChars="158" w:firstLine="0" w:firstLineChars="0"/>
        <w:rPr>
          <w:rFonts w:ascii="Times New Roman" w:hAnsi="Times New Roman" w:eastAsia="Times New Roman" w:cs="Times New Roman"/>
          <w:sz w:val="33"/>
          <w:szCs w:val="33"/>
        </w:rPr>
      </w:pPr>
    </w:p>
    <w:p w14:paraId="00000291">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90565" cy="482600"/>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76" name="image9.png"/>
                    <pic:cNvPicPr preferRelativeResize="0"/>
                  </pic:nvPicPr>
                  <pic:blipFill>
                    <a:blip r:embed="rId15"/>
                    <a:srcRect/>
                    <a:stretch>
                      <a:fillRect/>
                    </a:stretch>
                  </pic:blipFill>
                  <pic:spPr>
                    <a:xfrm>
                      <a:off x="0" y="0"/>
                      <a:ext cx="5790890" cy="482600"/>
                    </a:xfrm>
                    <a:prstGeom prst="rect">
                      <a:avLst/>
                    </a:prstGeom>
                  </pic:spPr>
                </pic:pic>
              </a:graphicData>
            </a:graphic>
          </wp:inline>
        </w:drawing>
      </w:r>
    </w:p>
    <w:p w14:paraId="00000292">
      <w:pPr>
        <w:tabs>
          <w:tab w:val="left" w:pos="700"/>
        </w:tabs>
        <w:spacing w:line="240" w:lineRule="auto"/>
        <w:ind w:left="440" w:leftChars="200" w:right="348" w:rightChars="158" w:firstLine="0" w:firstLineChars="0"/>
        <w:rPr>
          <w:sz w:val="20"/>
          <w:szCs w:val="20"/>
        </w:rPr>
      </w:pPr>
    </w:p>
    <w:p w14:paraId="00000293">
      <w:pPr>
        <w:numPr>
          <w:ilvl w:val="0"/>
          <w:numId w:val="11"/>
        </w:num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history = Stores training details (loss, accuracy) for analysis.</w:t>
      </w:r>
    </w:p>
    <w:p w14:paraId="00000294">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p>
    <w:p w14:paraId="00000295">
      <w:pPr>
        <w:numPr>
          <w:ilvl w:val="0"/>
          <w:numId w:val="12"/>
        </w:num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model.fit(...) Trains the CNN using the dataset.</w:t>
      </w:r>
    </w:p>
    <w:p w14:paraId="00000296">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p>
    <w:p w14:paraId="00000297">
      <w:pPr>
        <w:numPr>
          <w:ilvl w:val="0"/>
          <w:numId w:val="12"/>
        </w:num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train_generator Supplies preprocessed training images in batches.</w:t>
      </w:r>
    </w:p>
    <w:p w14:paraId="00000298">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p>
    <w:p w14:paraId="00000299">
      <w:pPr>
        <w:numPr>
          <w:ilvl w:val="0"/>
          <w:numId w:val="12"/>
        </w:num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validation_data=validation_generator Evaluates model performance to detect overfitting.</w:t>
      </w:r>
    </w:p>
    <w:p w14:paraId="0000029A">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p>
    <w:p w14:paraId="0000029B">
      <w:pPr>
        <w:numPr>
          <w:ilvl w:val="0"/>
          <w:numId w:val="12"/>
        </w:num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epochs=100 Trains for 100 cycles; too many may cause overfitting.</w:t>
      </w:r>
    </w:p>
    <w:p w14:paraId="0000029C">
      <w:pPr>
        <w:tabs>
          <w:tab w:val="left" w:pos="700"/>
        </w:tabs>
        <w:spacing w:line="240" w:lineRule="auto"/>
        <w:ind w:left="440" w:leftChars="200" w:right="348" w:rightChars="158" w:firstLine="0" w:firstLineChars="0"/>
        <w:rPr>
          <w:sz w:val="20"/>
          <w:szCs w:val="20"/>
        </w:rPr>
      </w:pPr>
    </w:p>
    <w:p w14:paraId="0000029D">
      <w:pPr>
        <w:tabs>
          <w:tab w:val="left" w:pos="700"/>
        </w:tabs>
        <w:spacing w:line="240" w:lineRule="auto"/>
        <w:ind w:left="440" w:leftChars="200" w:right="348" w:rightChars="158" w:firstLine="0" w:firstLineChars="0"/>
        <w:rPr>
          <w:sz w:val="20"/>
          <w:szCs w:val="20"/>
        </w:rPr>
      </w:pPr>
      <w:r>
        <w:rPr>
          <w:sz w:val="20"/>
          <w:szCs w:val="20"/>
        </w:rPr>
        <w:drawing>
          <wp:inline distT="114300" distB="114300" distL="114300" distR="114300">
            <wp:extent cx="5790565" cy="584200"/>
            <wp:effectExtent l="0" t="0" r="0" b="0"/>
            <wp:docPr id="87" name="image60.jpg"/>
            <wp:cNvGraphicFramePr/>
            <a:graphic xmlns:a="http://schemas.openxmlformats.org/drawingml/2006/main">
              <a:graphicData uri="http://schemas.openxmlformats.org/drawingml/2006/picture">
                <pic:pic xmlns:pic="http://schemas.openxmlformats.org/drawingml/2006/picture">
                  <pic:nvPicPr>
                    <pic:cNvPr id="87" name="image60.jpg"/>
                    <pic:cNvPicPr preferRelativeResize="0"/>
                  </pic:nvPicPr>
                  <pic:blipFill>
                    <a:blip r:embed="rId16"/>
                    <a:srcRect/>
                    <a:stretch>
                      <a:fillRect/>
                    </a:stretch>
                  </pic:blipFill>
                  <pic:spPr>
                    <a:xfrm>
                      <a:off x="0" y="0"/>
                      <a:ext cx="5790890" cy="584200"/>
                    </a:xfrm>
                    <a:prstGeom prst="rect">
                      <a:avLst/>
                    </a:prstGeom>
                  </pic:spPr>
                </pic:pic>
              </a:graphicData>
            </a:graphic>
          </wp:inline>
        </w:drawing>
      </w:r>
    </w:p>
    <w:p w14:paraId="0000029E">
      <w:pPr>
        <w:tabs>
          <w:tab w:val="left" w:pos="700"/>
        </w:tabs>
        <w:spacing w:line="240" w:lineRule="auto"/>
        <w:ind w:left="440" w:leftChars="200" w:right="348" w:rightChars="158" w:firstLine="0" w:firstLineChars="0"/>
        <w:rPr>
          <w:sz w:val="20"/>
          <w:szCs w:val="20"/>
        </w:rPr>
      </w:pPr>
    </w:p>
    <w:p w14:paraId="0000029F">
      <w:pPr>
        <w:tabs>
          <w:tab w:val="left" w:pos="700"/>
        </w:tabs>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Train Accuracy:</w:t>
      </w:r>
      <w:r>
        <w:rPr>
          <w:rFonts w:ascii="Times New Roman" w:hAnsi="Times New Roman" w:eastAsia="Times New Roman" w:cs="Times New Roman"/>
          <w:sz w:val="28"/>
          <w:szCs w:val="28"/>
          <w:rtl w:val="0"/>
        </w:rPr>
        <w:t xml:space="preserve"> Improved from </w:t>
      </w:r>
      <w:r>
        <w:rPr>
          <w:rFonts w:hint="default" w:ascii="Times New Roman" w:hAnsi="Times New Roman" w:eastAsia="Times New Roman" w:cs="Times New Roman"/>
          <w:b/>
          <w:bCs/>
          <w:sz w:val="28"/>
          <w:szCs w:val="28"/>
          <w:rtl w:val="0"/>
          <w:lang w:val="en-US"/>
        </w:rPr>
        <w:t>19.53</w:t>
      </w:r>
      <w:r>
        <w:rPr>
          <w:rFonts w:ascii="Cardo" w:hAnsi="Cardo" w:eastAsia="Cardo" w:cs="Cardo"/>
          <w:b/>
          <w:sz w:val="28"/>
          <w:szCs w:val="28"/>
          <w:rtl w:val="0"/>
        </w:rPr>
        <w:t>% →</w:t>
      </w:r>
      <w:r>
        <w:rPr>
          <w:rFonts w:hint="default" w:ascii="Times New Roman" w:hAnsi="Times New Roman" w:eastAsia="Cardo" w:cs="Times New Roman"/>
          <w:b/>
          <w:bCs w:val="0"/>
          <w:sz w:val="28"/>
          <w:szCs w:val="28"/>
          <w:rtl w:val="0"/>
          <w:lang w:val="en-US"/>
        </w:rPr>
        <w:t>25.11</w:t>
      </w:r>
      <w:r>
        <w:rPr>
          <w:rFonts w:ascii="Cardo" w:hAnsi="Cardo" w:eastAsia="Cardo" w:cs="Cardo"/>
          <w:b/>
          <w:sz w:val="28"/>
          <w:szCs w:val="28"/>
          <w:rtl w:val="0"/>
        </w:rPr>
        <w:t>%</w:t>
      </w:r>
      <w:r>
        <w:rPr>
          <w:rFonts w:ascii="Times New Roman" w:hAnsi="Times New Roman" w:eastAsia="Times New Roman" w:cs="Times New Roman"/>
          <w:sz w:val="28"/>
          <w:szCs w:val="28"/>
          <w:rtl w:val="0"/>
        </w:rPr>
        <w:t xml:space="preserve"> (indicating slight learning).</w:t>
      </w:r>
    </w:p>
    <w:p w14:paraId="000002A0">
      <w:pPr>
        <w:tabs>
          <w:tab w:val="left" w:pos="700"/>
        </w:tabs>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Train Loss:</w:t>
      </w:r>
      <w:r>
        <w:rPr>
          <w:rFonts w:ascii="Times New Roman" w:hAnsi="Times New Roman" w:eastAsia="Times New Roman" w:cs="Times New Roman"/>
          <w:sz w:val="28"/>
          <w:szCs w:val="28"/>
          <w:rtl w:val="0"/>
        </w:rPr>
        <w:t xml:space="preserve"> Decreased (</w:t>
      </w:r>
      <w:r>
        <w:rPr>
          <w:rFonts w:hint="default" w:ascii="Times New Roman" w:hAnsi="Times New Roman" w:eastAsia="Cardo" w:cs="Times New Roman"/>
          <w:b/>
          <w:sz w:val="28"/>
          <w:szCs w:val="28"/>
          <w:rtl w:val="0"/>
        </w:rPr>
        <w:t>1.8175</w:t>
      </w:r>
      <w:r>
        <w:rPr>
          <w:rFonts w:ascii="Cardo" w:hAnsi="Cardo" w:eastAsia="Cardo" w:cs="Cardo"/>
          <w:b/>
          <w:sz w:val="28"/>
          <w:szCs w:val="28"/>
          <w:rtl w:val="0"/>
        </w:rPr>
        <w:t xml:space="preserve"> → </w:t>
      </w:r>
      <w:r>
        <w:rPr>
          <w:rFonts w:hint="default" w:ascii="Times New Roman" w:hAnsi="Times New Roman" w:eastAsia="Cardo" w:cs="Times New Roman"/>
          <w:b/>
          <w:sz w:val="28"/>
          <w:szCs w:val="28"/>
          <w:rtl w:val="0"/>
        </w:rPr>
        <w:t>1.7740</w:t>
      </w:r>
      <w:r>
        <w:rPr>
          <w:rFonts w:ascii="Times New Roman" w:hAnsi="Times New Roman" w:eastAsia="Times New Roman" w:cs="Times New Roman"/>
          <w:sz w:val="28"/>
          <w:szCs w:val="28"/>
          <w:rtl w:val="0"/>
        </w:rPr>
        <w:t>), suggesting gradual optimization.</w:t>
      </w:r>
    </w:p>
    <w:p w14:paraId="000002A1">
      <w:pPr>
        <w:tabs>
          <w:tab w:val="left" w:pos="700"/>
        </w:tabs>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Validation Accuracy:</w:t>
      </w:r>
      <w:r>
        <w:rPr>
          <w:rFonts w:ascii="Times New Roman" w:hAnsi="Times New Roman" w:eastAsia="Times New Roman" w:cs="Times New Roman"/>
          <w:sz w:val="28"/>
          <w:szCs w:val="28"/>
          <w:rtl w:val="0"/>
        </w:rPr>
        <w:t xml:space="preserve"> Stagnant at </w:t>
      </w:r>
      <w:r>
        <w:rPr>
          <w:rFonts w:ascii="Times New Roman" w:hAnsi="Times New Roman" w:eastAsia="Times New Roman" w:cs="Times New Roman"/>
          <w:b/>
          <w:sz w:val="28"/>
          <w:szCs w:val="28"/>
          <w:rtl w:val="0"/>
        </w:rPr>
        <w:t>22.16%</w:t>
      </w:r>
      <w:r>
        <w:rPr>
          <w:rFonts w:ascii="Times New Roman" w:hAnsi="Times New Roman" w:eastAsia="Times New Roman" w:cs="Times New Roman"/>
          <w:sz w:val="28"/>
          <w:szCs w:val="28"/>
          <w:rtl w:val="0"/>
        </w:rPr>
        <w:t>, implying minimal generalization improvement.</w:t>
      </w:r>
    </w:p>
    <w:p w14:paraId="000002A2">
      <w:pPr>
        <w:tabs>
          <w:tab w:val="left" w:pos="700"/>
        </w:tabs>
        <w:spacing w:before="240" w:after="240" w:line="240" w:lineRule="auto"/>
        <w:ind w:left="440" w:leftChars="200" w:right="348" w:rightChars="158" w:firstLine="0" w:firstLineChars="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Validation Loss:</w:t>
      </w:r>
      <w:r>
        <w:rPr>
          <w:rFonts w:ascii="Times New Roman" w:hAnsi="Times New Roman" w:eastAsia="Times New Roman" w:cs="Times New Roman"/>
          <w:sz w:val="28"/>
          <w:szCs w:val="28"/>
          <w:rtl w:val="0"/>
        </w:rPr>
        <w:t xml:space="preserve"> Slight decrease (</w:t>
      </w:r>
      <w:r>
        <w:rPr>
          <w:rFonts w:hint="default" w:ascii="Times New Roman" w:hAnsi="Times New Roman" w:eastAsia="Cardo" w:cs="Times New Roman"/>
          <w:b/>
          <w:sz w:val="28"/>
          <w:szCs w:val="28"/>
          <w:rtl w:val="0"/>
        </w:rPr>
        <w:t>1.7808</w:t>
      </w:r>
      <w:r>
        <w:rPr>
          <w:rFonts w:ascii="Cardo" w:hAnsi="Cardo" w:eastAsia="Cardo" w:cs="Cardo"/>
          <w:b/>
          <w:sz w:val="28"/>
          <w:szCs w:val="28"/>
          <w:rtl w:val="0"/>
        </w:rPr>
        <w:t xml:space="preserve"> → </w:t>
      </w:r>
      <w:r>
        <w:rPr>
          <w:rFonts w:hint="default" w:ascii="Times New Roman" w:hAnsi="Times New Roman" w:eastAsia="Cardo" w:cs="Times New Roman"/>
          <w:b/>
          <w:sz w:val="28"/>
          <w:szCs w:val="28"/>
          <w:rtl w:val="0"/>
        </w:rPr>
        <w:t>1.7826</w:t>
      </w:r>
      <w:r>
        <w:rPr>
          <w:rFonts w:ascii="Times New Roman" w:hAnsi="Times New Roman" w:eastAsia="Times New Roman" w:cs="Times New Roman"/>
          <w:sz w:val="28"/>
          <w:szCs w:val="28"/>
          <w:rtl w:val="0"/>
        </w:rPr>
        <w:t>), but still high, indicating slow progress.</w:t>
      </w:r>
    </w:p>
    <w:p w14:paraId="000002A3">
      <w:pPr>
        <w:tabs>
          <w:tab w:val="left" w:pos="700"/>
        </w:tabs>
        <w:spacing w:line="240" w:lineRule="auto"/>
        <w:ind w:left="440" w:leftChars="200" w:right="348" w:rightChars="158" w:firstLine="0" w:firstLineChars="0"/>
        <w:rPr>
          <w:sz w:val="20"/>
          <w:szCs w:val="20"/>
        </w:rPr>
      </w:pPr>
    </w:p>
    <w:p w14:paraId="000002A4">
      <w:pPr>
        <w:tabs>
          <w:tab w:val="left" w:pos="700"/>
        </w:tabs>
        <w:spacing w:line="240" w:lineRule="auto"/>
        <w:ind w:left="440" w:leftChars="200" w:right="348" w:rightChars="158" w:firstLine="0" w:firstLineChars="0"/>
        <w:rPr>
          <w:sz w:val="20"/>
          <w:szCs w:val="20"/>
        </w:rPr>
      </w:pPr>
      <w:r>
        <w:rPr>
          <w:sz w:val="20"/>
          <w:szCs w:val="20"/>
        </w:rPr>
        <w:drawing>
          <wp:inline distT="114300" distB="114300" distL="114300" distR="114300">
            <wp:extent cx="5790565" cy="673100"/>
            <wp:effectExtent l="0" t="0" r="0" b="0"/>
            <wp:docPr id="74" name="image6.jpg"/>
            <wp:cNvGraphicFramePr/>
            <a:graphic xmlns:a="http://schemas.openxmlformats.org/drawingml/2006/main">
              <a:graphicData uri="http://schemas.openxmlformats.org/drawingml/2006/picture">
                <pic:pic xmlns:pic="http://schemas.openxmlformats.org/drawingml/2006/picture">
                  <pic:nvPicPr>
                    <pic:cNvPr id="74" name="image6.jpg"/>
                    <pic:cNvPicPr preferRelativeResize="0"/>
                  </pic:nvPicPr>
                  <pic:blipFill>
                    <a:blip r:embed="rId17"/>
                    <a:srcRect/>
                    <a:stretch>
                      <a:fillRect/>
                    </a:stretch>
                  </pic:blipFill>
                  <pic:spPr>
                    <a:xfrm>
                      <a:off x="0" y="0"/>
                      <a:ext cx="5790890" cy="673100"/>
                    </a:xfrm>
                    <a:prstGeom prst="rect">
                      <a:avLst/>
                    </a:prstGeom>
                  </pic:spPr>
                </pic:pic>
              </a:graphicData>
            </a:graphic>
          </wp:inline>
        </w:drawing>
      </w:r>
    </w:p>
    <w:p w14:paraId="000002A5">
      <w:pPr>
        <w:tabs>
          <w:tab w:val="left" w:pos="700"/>
        </w:tabs>
        <w:spacing w:line="240" w:lineRule="auto"/>
        <w:ind w:left="440" w:leftChars="200" w:right="348" w:rightChars="158" w:firstLine="0" w:firstLineChars="0"/>
        <w:jc w:val="both"/>
        <w:rPr>
          <w:b/>
          <w:sz w:val="20"/>
          <w:szCs w:val="20"/>
        </w:rPr>
      </w:pPr>
    </w:p>
    <w:p w14:paraId="000002A6">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Train Accuracy:</w:t>
      </w:r>
      <w:r>
        <w:rPr>
          <w:rFonts w:ascii="Times New Roman" w:hAnsi="Times New Roman" w:eastAsia="Times New Roman" w:cs="Times New Roman"/>
          <w:sz w:val="28"/>
          <w:szCs w:val="28"/>
          <w:rtl w:val="0"/>
        </w:rPr>
        <w:t xml:space="preserve"> Improved from </w:t>
      </w:r>
      <w:r>
        <w:rPr>
          <w:rFonts w:hint="default" w:ascii="Times New Roman" w:hAnsi="Times New Roman" w:eastAsia="Cardo" w:cs="Times New Roman"/>
          <w:b/>
          <w:sz w:val="28"/>
          <w:szCs w:val="28"/>
          <w:rtl w:val="0"/>
        </w:rPr>
        <w:t>90.86</w:t>
      </w:r>
      <w:r>
        <w:rPr>
          <w:rFonts w:ascii="Cardo" w:hAnsi="Cardo" w:eastAsia="Cardo" w:cs="Cardo"/>
          <w:b/>
          <w:sz w:val="28"/>
          <w:szCs w:val="28"/>
          <w:rtl w:val="0"/>
        </w:rPr>
        <w:t xml:space="preserve">% → </w:t>
      </w:r>
      <w:r>
        <w:rPr>
          <w:rFonts w:hint="default" w:ascii="Times New Roman" w:hAnsi="Times New Roman" w:eastAsia="Cardo" w:cs="Times New Roman"/>
          <w:b/>
          <w:sz w:val="28"/>
          <w:szCs w:val="28"/>
          <w:rtl w:val="0"/>
        </w:rPr>
        <w:t>97.62</w:t>
      </w:r>
      <w:r>
        <w:rPr>
          <w:rFonts w:ascii="Cardo" w:hAnsi="Cardo" w:eastAsia="Cardo" w:cs="Cardo"/>
          <w:b/>
          <w:sz w:val="28"/>
          <w:szCs w:val="28"/>
          <w:rtl w:val="0"/>
        </w:rPr>
        <w:t>%</w:t>
      </w:r>
      <w:r>
        <w:rPr>
          <w:rFonts w:ascii="Times New Roman" w:hAnsi="Times New Roman" w:eastAsia="Times New Roman" w:cs="Times New Roman"/>
          <w:sz w:val="28"/>
          <w:szCs w:val="28"/>
          <w:rtl w:val="0"/>
        </w:rPr>
        <w:t xml:space="preserve"> (model learning well).</w:t>
      </w:r>
      <w:r>
        <w:rPr>
          <w:rFonts w:ascii="Times New Roman" w:hAnsi="Times New Roman" w:eastAsia="Times New Roman" w:cs="Times New Roman"/>
          <w:sz w:val="28"/>
          <w:szCs w:val="28"/>
          <w:rtl w:val="0"/>
        </w:rPr>
        <w:br w:type="textWrapping"/>
      </w:r>
    </w:p>
    <w:p w14:paraId="000002A7">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Train Loss:</w:t>
      </w:r>
      <w:r>
        <w:rPr>
          <w:rFonts w:ascii="Times New Roman" w:hAnsi="Times New Roman" w:eastAsia="Times New Roman" w:cs="Times New Roman"/>
          <w:sz w:val="28"/>
          <w:szCs w:val="28"/>
          <w:rtl w:val="0"/>
        </w:rPr>
        <w:t xml:space="preserve"> Decreased significantly (</w:t>
      </w:r>
      <w:r>
        <w:rPr>
          <w:rFonts w:hint="default" w:ascii="Times New Roman" w:hAnsi="Times New Roman" w:eastAsia="Cardo" w:cs="Times New Roman"/>
          <w:b/>
          <w:sz w:val="28"/>
          <w:szCs w:val="28"/>
          <w:rtl w:val="0"/>
        </w:rPr>
        <w:t xml:space="preserve">0.2560 </w:t>
      </w:r>
      <w:r>
        <w:rPr>
          <w:rFonts w:ascii="Cardo" w:hAnsi="Cardo" w:eastAsia="Cardo" w:cs="Cardo"/>
          <w:b/>
          <w:sz w:val="28"/>
          <w:szCs w:val="28"/>
          <w:rtl w:val="0"/>
        </w:rPr>
        <w:t xml:space="preserve">→ </w:t>
      </w:r>
      <w:r>
        <w:rPr>
          <w:rFonts w:hint="default" w:ascii="Times New Roman" w:hAnsi="Times New Roman" w:eastAsia="Cardo" w:cs="Times New Roman"/>
          <w:b/>
          <w:sz w:val="28"/>
          <w:szCs w:val="28"/>
          <w:rtl w:val="0"/>
        </w:rPr>
        <w:t>0.0781</w:t>
      </w:r>
      <w:r>
        <w:rPr>
          <w:rFonts w:ascii="Times New Roman" w:hAnsi="Times New Roman" w:eastAsia="Times New Roman" w:cs="Times New Roman"/>
          <w:sz w:val="28"/>
          <w:szCs w:val="28"/>
          <w:rtl w:val="0"/>
        </w:rPr>
        <w:t>), indicating better optimization.</w:t>
      </w:r>
      <w:r>
        <w:rPr>
          <w:rFonts w:ascii="Times New Roman" w:hAnsi="Times New Roman" w:eastAsia="Times New Roman" w:cs="Times New Roman"/>
          <w:sz w:val="28"/>
          <w:szCs w:val="28"/>
          <w:rtl w:val="0"/>
        </w:rPr>
        <w:br w:type="textWrapping"/>
      </w:r>
    </w:p>
    <w:p w14:paraId="000002A8">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Validation Accuracy:</w:t>
      </w:r>
      <w:r>
        <w:rPr>
          <w:rFonts w:ascii="Times New Roman" w:hAnsi="Times New Roman" w:eastAsia="Times New Roman" w:cs="Times New Roman"/>
          <w:sz w:val="28"/>
          <w:szCs w:val="28"/>
          <w:rtl w:val="0"/>
        </w:rPr>
        <w:t xml:space="preserve"> Fluctuating (</w:t>
      </w:r>
      <w:r>
        <w:rPr>
          <w:rFonts w:hint="default" w:ascii="Times New Roman" w:hAnsi="Times New Roman" w:eastAsia="Cardo" w:cs="Times New Roman"/>
          <w:b/>
          <w:sz w:val="28"/>
          <w:szCs w:val="28"/>
          <w:rtl w:val="0"/>
        </w:rPr>
        <w:t>94.32</w:t>
      </w:r>
      <w:r>
        <w:rPr>
          <w:rFonts w:ascii="Cardo" w:hAnsi="Cardo" w:eastAsia="Cardo" w:cs="Cardo"/>
          <w:b/>
          <w:sz w:val="28"/>
          <w:szCs w:val="28"/>
          <w:rtl w:val="0"/>
        </w:rPr>
        <w:t xml:space="preserve">% → </w:t>
      </w:r>
      <w:r>
        <w:rPr>
          <w:rFonts w:hint="default" w:ascii="Times New Roman" w:hAnsi="Times New Roman" w:eastAsia="Cardo" w:cs="Times New Roman"/>
          <w:b/>
          <w:sz w:val="28"/>
          <w:szCs w:val="28"/>
          <w:rtl w:val="0"/>
        </w:rPr>
        <w:t>90.91</w:t>
      </w:r>
      <w:r>
        <w:rPr>
          <w:rFonts w:ascii="Cardo" w:hAnsi="Cardo" w:eastAsia="Cardo" w:cs="Cardo"/>
          <w:b/>
          <w:sz w:val="28"/>
          <w:szCs w:val="28"/>
          <w:rtl w:val="0"/>
        </w:rPr>
        <w:t>%</w:t>
      </w:r>
      <w:r>
        <w:rPr>
          <w:rFonts w:ascii="Times New Roman" w:hAnsi="Times New Roman" w:eastAsia="Times New Roman" w:cs="Times New Roman"/>
          <w:sz w:val="28"/>
          <w:szCs w:val="28"/>
          <w:rtl w:val="0"/>
        </w:rPr>
        <w:t xml:space="preserve">), suggesting </w:t>
      </w:r>
      <w:r>
        <w:rPr>
          <w:rFonts w:ascii="Times New Roman" w:hAnsi="Times New Roman" w:eastAsia="Times New Roman" w:cs="Times New Roman"/>
          <w:b/>
          <w:sz w:val="28"/>
          <w:szCs w:val="28"/>
          <w:rtl w:val="0"/>
        </w:rPr>
        <w:t>overfitting</w:t>
      </w:r>
      <w:r>
        <w:rPr>
          <w:rFonts w:ascii="Times New Roman" w:hAnsi="Times New Roman" w:eastAsia="Times New Roman" w:cs="Times New Roman"/>
          <w:sz w:val="28"/>
          <w:szCs w:val="28"/>
          <w:rtl w:val="0"/>
        </w:rPr>
        <w:t>.</w:t>
      </w:r>
      <w:r>
        <w:rPr>
          <w:rFonts w:ascii="Times New Roman" w:hAnsi="Times New Roman" w:eastAsia="Times New Roman" w:cs="Times New Roman"/>
          <w:sz w:val="28"/>
          <w:szCs w:val="28"/>
          <w:rtl w:val="0"/>
        </w:rPr>
        <w:br w:type="textWrapping"/>
      </w:r>
    </w:p>
    <w:p w14:paraId="000002A9">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Validation Loss:</w:t>
      </w:r>
      <w:r>
        <w:rPr>
          <w:rFonts w:ascii="Times New Roman" w:hAnsi="Times New Roman" w:eastAsia="Times New Roman" w:cs="Times New Roman"/>
          <w:sz w:val="28"/>
          <w:szCs w:val="28"/>
          <w:rtl w:val="0"/>
        </w:rPr>
        <w:t xml:space="preserve"> Increased in Epoch 42 (</w:t>
      </w:r>
      <w:r>
        <w:rPr>
          <w:rFonts w:hint="default" w:ascii="Times New Roman" w:hAnsi="Times New Roman" w:eastAsia="Cardo" w:cs="Times New Roman"/>
          <w:b/>
          <w:sz w:val="28"/>
          <w:szCs w:val="28"/>
          <w:rtl w:val="0"/>
        </w:rPr>
        <w:t>0.2703</w:t>
      </w:r>
      <w:r>
        <w:rPr>
          <w:rFonts w:ascii="Cardo" w:hAnsi="Cardo" w:eastAsia="Cardo" w:cs="Cardo"/>
          <w:b/>
          <w:sz w:val="28"/>
          <w:szCs w:val="28"/>
          <w:rtl w:val="0"/>
        </w:rPr>
        <w:t xml:space="preserve"> → </w:t>
      </w:r>
      <w:r>
        <w:rPr>
          <w:rFonts w:hint="default" w:ascii="Times New Roman" w:hAnsi="Times New Roman" w:eastAsia="Cardo" w:cs="Times New Roman"/>
          <w:b/>
          <w:sz w:val="28"/>
          <w:szCs w:val="28"/>
          <w:rtl w:val="0"/>
        </w:rPr>
        <w:t>0.2973</w:t>
      </w:r>
      <w:r>
        <w:rPr>
          <w:rFonts w:ascii="Times New Roman" w:hAnsi="Times New Roman" w:eastAsia="Times New Roman" w:cs="Times New Roman"/>
          <w:sz w:val="28"/>
          <w:szCs w:val="28"/>
          <w:rtl w:val="0"/>
        </w:rPr>
        <w:t>), confirming overfitting risk.</w:t>
      </w:r>
    </w:p>
    <w:p w14:paraId="000002AA">
      <w:pPr>
        <w:tabs>
          <w:tab w:val="left" w:pos="700"/>
        </w:tabs>
        <w:spacing w:line="240" w:lineRule="auto"/>
        <w:ind w:left="440" w:leftChars="200" w:right="348" w:rightChars="158" w:firstLine="0" w:firstLineChars="0"/>
        <w:rPr>
          <w:sz w:val="20"/>
          <w:szCs w:val="20"/>
        </w:rPr>
      </w:pPr>
    </w:p>
    <w:p w14:paraId="000002AB">
      <w:pPr>
        <w:tabs>
          <w:tab w:val="left" w:pos="700"/>
        </w:tabs>
        <w:spacing w:line="240" w:lineRule="auto"/>
        <w:ind w:left="440" w:leftChars="200" w:right="348" w:rightChars="158" w:firstLine="0" w:firstLineChars="0"/>
        <w:rPr>
          <w:sz w:val="20"/>
          <w:szCs w:val="20"/>
        </w:rPr>
      </w:pPr>
    </w:p>
    <w:p w14:paraId="000002B0">
      <w:pPr>
        <w:tabs>
          <w:tab w:val="left" w:pos="700"/>
        </w:tabs>
        <w:spacing w:line="240" w:lineRule="auto"/>
        <w:ind w:left="440" w:leftChars="200" w:right="348" w:rightChars="158" w:firstLine="0" w:firstLineChars="0"/>
        <w:jc w:val="both"/>
        <w:rPr>
          <w:rFonts w:ascii="Times New Roman" w:hAnsi="Times New Roman" w:eastAsia="Times New Roman" w:cs="Times New Roman"/>
          <w:b/>
          <w:bCs w:val="0"/>
          <w:sz w:val="32"/>
          <w:szCs w:val="32"/>
        </w:rPr>
      </w:pPr>
      <w:r>
        <w:rPr>
          <w:rFonts w:ascii="Times New Roman" w:hAnsi="Times New Roman" w:eastAsia="Times New Roman" w:cs="Times New Roman"/>
          <w:b/>
          <w:bCs w:val="0"/>
          <w:sz w:val="32"/>
          <w:szCs w:val="32"/>
          <w:rtl w:val="0"/>
        </w:rPr>
        <w:t>4.3. Results and Discussion</w:t>
      </w:r>
    </w:p>
    <w:p w14:paraId="000002B1">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000002B2">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In this subsection, the output of the experiment or study in terms of some graphs, plots must be presented. Also, if some implementation is done then its screenshots can be presented here, so as to showcase the proof of the output.</w:t>
      </w:r>
      <w:r>
        <w:rPr>
          <w:rFonts w:ascii="Times New Roman" w:hAnsi="Times New Roman" w:eastAsia="Times New Roman" w:cs="Times New Roman"/>
          <w:b/>
          <w:sz w:val="28"/>
          <w:szCs w:val="28"/>
          <w:rtl w:val="0"/>
        </w:rPr>
        <w:t>Evaluation Metrics</w:t>
      </w:r>
    </w:p>
    <w:p w14:paraId="000002B3">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000002B4">
      <w:pPr>
        <w:tabs>
          <w:tab w:val="left" w:pos="700"/>
        </w:tabs>
        <w:spacing w:line="240" w:lineRule="auto"/>
        <w:ind w:left="440" w:leftChars="200" w:right="348" w:rightChars="158" w:firstLine="0" w:firstLineChars="0"/>
        <w:jc w:val="both"/>
        <w:rPr>
          <w:rFonts w:ascii="Times New Roman" w:hAnsi="Times New Roman" w:eastAsia="Times New Roman" w:cs="Times New Roman"/>
          <w:b/>
          <w:bCs w:val="0"/>
          <w:sz w:val="32"/>
          <w:szCs w:val="32"/>
        </w:rPr>
      </w:pPr>
      <w:r>
        <w:rPr>
          <w:rFonts w:ascii="Times New Roman" w:hAnsi="Times New Roman" w:eastAsia="Times New Roman" w:cs="Times New Roman"/>
          <w:b/>
          <w:bCs w:val="0"/>
          <w:sz w:val="32"/>
          <w:szCs w:val="32"/>
          <w:rtl w:val="0"/>
        </w:rPr>
        <w:t>4.3.1 Evaluation Metrics</w:t>
      </w:r>
    </w:p>
    <w:p w14:paraId="000002B5">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000002B6">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evaluate our model using both performance metrics and a confusion matrix. We use following</w:t>
      </w:r>
    </w:p>
    <w:p w14:paraId="000002B7">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metrics for performance evaluation:</w:t>
      </w:r>
    </w:p>
    <w:p w14:paraId="000002B8">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Accuracy  </w:t>
      </w:r>
      <w:r>
        <w:rPr>
          <w:rFonts w:ascii="Times New Roman" w:hAnsi="Times New Roman" w:eastAsia="Times New Roman" w:cs="Times New Roman"/>
          <w:sz w:val="28"/>
          <w:szCs w:val="28"/>
          <w:rtl w:val="0"/>
        </w:rPr>
        <w:t>:  The percentage of correct predictions.</w:t>
      </w:r>
    </w:p>
    <w:p w14:paraId="000002B9">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Precision &amp; Recall :</w:t>
      </w:r>
      <w:r>
        <w:rPr>
          <w:rFonts w:ascii="Times New Roman" w:hAnsi="Times New Roman" w:eastAsia="Times New Roman" w:cs="Times New Roman"/>
          <w:sz w:val="28"/>
          <w:szCs w:val="28"/>
          <w:rtl w:val="0"/>
        </w:rPr>
        <w:t xml:space="preserve"> Measure how well each class is predicted.</w:t>
      </w:r>
    </w:p>
    <w:p w14:paraId="000002BA">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F1-score:</w:t>
      </w:r>
      <w:r>
        <w:rPr>
          <w:rFonts w:ascii="Times New Roman" w:hAnsi="Times New Roman" w:eastAsia="Times New Roman" w:cs="Times New Roman"/>
          <w:sz w:val="28"/>
          <w:szCs w:val="28"/>
          <w:rtl w:val="0"/>
        </w:rPr>
        <w:t>Harmonic mean of precision and recall to balance false positives and false negatives.</w:t>
      </w:r>
    </w:p>
    <w:p w14:paraId="000002BB">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Confusion Matrix : </w:t>
      </w:r>
      <w:r>
        <w:rPr>
          <w:rFonts w:ascii="Times New Roman" w:hAnsi="Times New Roman" w:eastAsia="Times New Roman" w:cs="Times New Roman"/>
          <w:sz w:val="28"/>
          <w:szCs w:val="28"/>
          <w:rtl w:val="0"/>
        </w:rPr>
        <w:t>A confusion matrix shows the count of true positives, false positives, true negatives, and false negatives, helping to evaluate a model's classification performance and error patterns.</w:t>
      </w:r>
    </w:p>
    <w:p w14:paraId="000002BC">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BD">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Below are the confusion matrices and performance metrics for CNN Model and ResNet50 Model:</w:t>
      </w:r>
    </w:p>
    <w:p w14:paraId="000002C0">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                          </w:t>
      </w:r>
    </w:p>
    <w:p w14:paraId="000002C1">
      <w:pPr>
        <w:tabs>
          <w:tab w:val="left" w:pos="700"/>
        </w:tabs>
        <w:spacing w:line="240" w:lineRule="auto"/>
        <w:ind w:left="440" w:leftChars="200" w:right="348" w:rightChars="158" w:firstLine="0" w:firstLineChars="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Custom CNN Metrices:</w:t>
      </w:r>
    </w:p>
    <w:p w14:paraId="000002C2">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000002C3">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drawing>
          <wp:inline distT="114300" distB="114300" distL="114300" distR="114300">
            <wp:extent cx="2951480" cy="2640965"/>
            <wp:effectExtent l="0" t="0" r="7620" b="635"/>
            <wp:docPr id="71" name="image2.png"/>
            <wp:cNvGraphicFramePr/>
            <a:graphic xmlns:a="http://schemas.openxmlformats.org/drawingml/2006/main">
              <a:graphicData uri="http://schemas.openxmlformats.org/drawingml/2006/picture">
                <pic:pic xmlns:pic="http://schemas.openxmlformats.org/drawingml/2006/picture">
                  <pic:nvPicPr>
                    <pic:cNvPr id="71" name="image2.png"/>
                    <pic:cNvPicPr preferRelativeResize="0"/>
                  </pic:nvPicPr>
                  <pic:blipFill>
                    <a:blip r:embed="rId18"/>
                    <a:srcRect/>
                    <a:stretch>
                      <a:fillRect/>
                    </a:stretch>
                  </pic:blipFill>
                  <pic:spPr>
                    <a:xfrm>
                      <a:off x="0" y="0"/>
                      <a:ext cx="2951480" cy="2641439"/>
                    </a:xfrm>
                    <a:prstGeom prst="rect">
                      <a:avLst/>
                    </a:prstGeom>
                  </pic:spPr>
                </pic:pic>
              </a:graphicData>
            </a:graphic>
          </wp:inline>
        </w:drawing>
      </w: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28"/>
          <w:szCs w:val="28"/>
        </w:rPr>
        <w:drawing>
          <wp:inline distT="114300" distB="114300" distL="114300" distR="114300">
            <wp:extent cx="2757170" cy="2616200"/>
            <wp:effectExtent l="0" t="0" r="11430" b="0"/>
            <wp:docPr id="88" name="image67.png"/>
            <wp:cNvGraphicFramePr/>
            <a:graphic xmlns:a="http://schemas.openxmlformats.org/drawingml/2006/main">
              <a:graphicData uri="http://schemas.openxmlformats.org/drawingml/2006/picture">
                <pic:pic xmlns:pic="http://schemas.openxmlformats.org/drawingml/2006/picture">
                  <pic:nvPicPr>
                    <pic:cNvPr id="88" name="image67.png"/>
                    <pic:cNvPicPr preferRelativeResize="0"/>
                  </pic:nvPicPr>
                  <pic:blipFill>
                    <a:blip r:embed="rId19"/>
                    <a:srcRect/>
                    <a:stretch>
                      <a:fillRect/>
                    </a:stretch>
                  </pic:blipFill>
                  <pic:spPr>
                    <a:xfrm>
                      <a:off x="0" y="0"/>
                      <a:ext cx="2757170" cy="2616361"/>
                    </a:xfrm>
                    <a:prstGeom prst="rect">
                      <a:avLst/>
                    </a:prstGeom>
                  </pic:spPr>
                </pic:pic>
              </a:graphicData>
            </a:graphic>
          </wp:inline>
        </w:drawing>
      </w:r>
    </w:p>
    <w:p w14:paraId="000002C4">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C5">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CE">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62842C17">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7C9B7F05">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681FCF9E">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299F8310">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000002CF">
      <w:pPr>
        <w:tabs>
          <w:tab w:val="left" w:pos="700"/>
        </w:tabs>
        <w:spacing w:line="240" w:lineRule="auto"/>
        <w:ind w:left="440" w:leftChars="200" w:right="348" w:rightChars="158" w:firstLine="0" w:firstLineChars="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ResNet50 Metrices:</w:t>
      </w:r>
    </w:p>
    <w:p w14:paraId="000002D0">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D1">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3145155" cy="2457450"/>
            <wp:effectExtent l="0" t="0" r="0" b="0"/>
            <wp:docPr id="86" name="image68.png"/>
            <wp:cNvGraphicFramePr/>
            <a:graphic xmlns:a="http://schemas.openxmlformats.org/drawingml/2006/main">
              <a:graphicData uri="http://schemas.openxmlformats.org/drawingml/2006/picture">
                <pic:pic xmlns:pic="http://schemas.openxmlformats.org/drawingml/2006/picture">
                  <pic:nvPicPr>
                    <pic:cNvPr id="86" name="image68.png"/>
                    <pic:cNvPicPr preferRelativeResize="0"/>
                  </pic:nvPicPr>
                  <pic:blipFill>
                    <a:blip r:embed="rId20"/>
                    <a:srcRect/>
                    <a:stretch>
                      <a:fillRect/>
                    </a:stretch>
                  </pic:blipFill>
                  <pic:spPr>
                    <a:xfrm>
                      <a:off x="0" y="0"/>
                      <a:ext cx="3145688" cy="2457450"/>
                    </a:xfrm>
                    <a:prstGeom prst="rect">
                      <a:avLst/>
                    </a:prstGeom>
                  </pic:spPr>
                </pic:pic>
              </a:graphicData>
            </a:graphic>
          </wp:inline>
        </w:drawing>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2521585" cy="2381250"/>
            <wp:effectExtent l="0" t="0" r="5715" b="6350"/>
            <wp:docPr id="68" name="image1.png"/>
            <wp:cNvGraphicFramePr/>
            <a:graphic xmlns:a="http://schemas.openxmlformats.org/drawingml/2006/main">
              <a:graphicData uri="http://schemas.openxmlformats.org/drawingml/2006/picture">
                <pic:pic xmlns:pic="http://schemas.openxmlformats.org/drawingml/2006/picture">
                  <pic:nvPicPr>
                    <pic:cNvPr id="68" name="image1.png"/>
                    <pic:cNvPicPr preferRelativeResize="0"/>
                  </pic:nvPicPr>
                  <pic:blipFill>
                    <a:blip r:embed="rId21"/>
                    <a:srcRect/>
                    <a:stretch>
                      <a:fillRect/>
                    </a:stretch>
                  </pic:blipFill>
                  <pic:spPr>
                    <a:xfrm>
                      <a:off x="0" y="0"/>
                      <a:ext cx="2521585" cy="2381250"/>
                    </a:xfrm>
                    <a:prstGeom prst="rect">
                      <a:avLst/>
                    </a:prstGeom>
                  </pic:spPr>
                </pic:pic>
              </a:graphicData>
            </a:graphic>
          </wp:inline>
        </w:drawing>
      </w:r>
    </w:p>
    <w:p w14:paraId="000002D2">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D3">
      <w:pPr>
        <w:tabs>
          <w:tab w:val="left" w:pos="700"/>
        </w:tabs>
        <w:spacing w:line="240" w:lineRule="auto"/>
        <w:ind w:left="440" w:leftChars="200" w:right="348" w:rightChars="158" w:firstLine="0" w:firstLineChars="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Model Performance Analysis</w:t>
      </w:r>
    </w:p>
    <w:p w14:paraId="000002D4">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p>
    <w:p w14:paraId="000002D5">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CNN Model</w:t>
      </w:r>
    </w:p>
    <w:p w14:paraId="000002D6">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94% accuracy, 96% precision, 94% recall, and 94% F1-score for the CNN model</w:t>
      </w:r>
    </w:p>
    <w:p w14:paraId="000002D7">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D8">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Observations from the Confusion Matrix: The model does well on the majority of classes, particularly S, U, V, and W, but it has trouble with T (lower recall) and X (lower precision).</w:t>
      </w:r>
    </w:p>
    <w:p w14:paraId="000002D9">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DA">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 conclusion, the CNN model performs well generally, while it has trouble differentiating between classes like T and X. Although its high accuracy and F1-scores indicate that it is a dependable model, the misclassification of related classes may be addressed with additional model enhancements or tuning.</w:t>
      </w:r>
    </w:p>
    <w:p w14:paraId="000002DB">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DC">
      <w:pPr>
        <w:tabs>
          <w:tab w:val="left" w:pos="700"/>
        </w:tabs>
        <w:spacing w:line="240" w:lineRule="auto"/>
        <w:ind w:left="440" w:leftChars="200" w:right="348" w:rightChars="158"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ResNet50 Model</w:t>
      </w:r>
    </w:p>
    <w:p w14:paraId="000002DD">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F1-score: 57%, Accuracy: 66%, Precision: 54%, and Recall: 66%</w:t>
      </w:r>
    </w:p>
    <w:p w14:paraId="000002DE">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DF">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Confusion Matrix Observations: The ResNet50 model performs better on T and W but very poorly on S and X, with precision and recall close to zero.</w:t>
      </w:r>
    </w:p>
    <w:p w14:paraId="000002E0">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E1">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In conclusion, the ResNet50 model performs substantially worse overall and has severe difficulties with certain classes, particularly S and X. Its accuracy and F1-scores show that it requires improvement and isn't working correctly. </w:t>
      </w:r>
    </w:p>
    <w:p w14:paraId="000002E2">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2E3">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555B6FAD">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7D54F2AC">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3CFF5C39">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7460E5A4">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672C8B2D">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206312E3">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000002E4">
      <w:pPr>
        <w:tabs>
          <w:tab w:val="left" w:pos="700"/>
        </w:tabs>
        <w:spacing w:line="240" w:lineRule="auto"/>
        <w:ind w:left="880" w:leftChars="400" w:firstLine="0" w:firstLineChars="0"/>
        <w:jc w:val="both"/>
        <w:rPr>
          <w:rFonts w:ascii="Times New Roman" w:hAnsi="Times New Roman" w:eastAsia="Times New Roman" w:cs="Times New Roman"/>
          <w:b/>
          <w:bCs/>
          <w:sz w:val="28"/>
          <w:szCs w:val="28"/>
          <w:rtl w:val="0"/>
        </w:rPr>
      </w:pPr>
      <w:r>
        <w:rPr>
          <w:rFonts w:ascii="Times New Roman" w:hAnsi="Times New Roman" w:eastAsia="Times New Roman" w:cs="Times New Roman"/>
          <w:b/>
          <w:bCs/>
          <w:sz w:val="32"/>
          <w:szCs w:val="32"/>
          <w:rtl w:val="0"/>
        </w:rPr>
        <w:t xml:space="preserve">4.3.2 </w:t>
      </w:r>
      <w:r>
        <w:rPr>
          <w:rFonts w:hint="default" w:ascii="Times New Roman" w:hAnsi="Times New Roman" w:eastAsia="Times New Roman" w:cs="Times New Roman"/>
          <w:b/>
          <w:bCs/>
          <w:sz w:val="32"/>
          <w:szCs w:val="32"/>
          <w:rtl w:val="0"/>
          <w:lang w:val="en-US"/>
        </w:rPr>
        <w:t>Accuracy Curve and Loss Curve</w:t>
      </w:r>
      <w:r>
        <w:rPr>
          <w:rFonts w:ascii="Times New Roman" w:hAnsi="Times New Roman" w:eastAsia="Times New Roman" w:cs="Times New Roman"/>
          <w:b/>
          <w:bCs/>
          <w:sz w:val="32"/>
          <w:szCs w:val="32"/>
          <w:rtl w:val="0"/>
        </w:rPr>
        <w:br w:type="textWrapping"/>
      </w:r>
      <w:r>
        <w:rPr>
          <w:rFonts w:ascii="Times New Roman" w:hAnsi="Times New Roman" w:eastAsia="Times New Roman" w:cs="Times New Roman"/>
          <w:b/>
          <w:bCs/>
          <w:sz w:val="32"/>
          <w:szCs w:val="32"/>
          <w:rtl w:val="0"/>
        </w:rPr>
        <w:br w:type="textWrapping"/>
      </w:r>
      <w:r>
        <w:rPr>
          <w:rFonts w:ascii="Times New Roman" w:hAnsi="Times New Roman" w:eastAsia="Times New Roman" w:cs="Times New Roman"/>
          <w:b/>
          <w:bCs/>
          <w:sz w:val="28"/>
          <w:szCs w:val="28"/>
          <w:rtl w:val="0"/>
        </w:rPr>
        <w:t>1. CNN MODEL</w:t>
      </w:r>
    </w:p>
    <w:p w14:paraId="389A760C">
      <w:pPr>
        <w:tabs>
          <w:tab w:val="left" w:pos="700"/>
        </w:tabs>
        <w:spacing w:line="240" w:lineRule="auto"/>
        <w:ind w:left="880" w:leftChars="400" w:firstLine="0" w:firstLineChars="0"/>
        <w:jc w:val="both"/>
        <w:rPr>
          <w:rFonts w:ascii="Times New Roman" w:hAnsi="Times New Roman" w:eastAsia="Times New Roman" w:cs="Times New Roman"/>
          <w:sz w:val="28"/>
          <w:szCs w:val="28"/>
          <w:rtl w:val="0"/>
        </w:rPr>
      </w:pPr>
    </w:p>
    <w:p w14:paraId="000002E5">
      <w:pPr>
        <w:tabs>
          <w:tab w:val="left" w:pos="440"/>
          <w:tab w:val="left" w:pos="700"/>
        </w:tabs>
        <w:spacing w:line="240" w:lineRule="auto"/>
        <w:ind w:left="880" w:leftChars="4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920105" cy="3452495"/>
            <wp:effectExtent l="0" t="0" r="8255" b="6985"/>
            <wp:docPr id="83" name="image49.png"/>
            <wp:cNvGraphicFramePr/>
            <a:graphic xmlns:a="http://schemas.openxmlformats.org/drawingml/2006/main">
              <a:graphicData uri="http://schemas.openxmlformats.org/drawingml/2006/picture">
                <pic:pic xmlns:pic="http://schemas.openxmlformats.org/drawingml/2006/picture">
                  <pic:nvPicPr>
                    <pic:cNvPr id="83" name="image49.png"/>
                    <pic:cNvPicPr preferRelativeResize="0"/>
                  </pic:nvPicPr>
                  <pic:blipFill>
                    <a:blip r:embed="rId22"/>
                    <a:srcRect/>
                    <a:stretch>
                      <a:fillRect/>
                    </a:stretch>
                  </pic:blipFill>
                  <pic:spPr>
                    <a:xfrm>
                      <a:off x="0" y="0"/>
                      <a:ext cx="5920105" cy="3452664"/>
                    </a:xfrm>
                    <a:prstGeom prst="rect">
                      <a:avLst/>
                    </a:prstGeom>
                  </pic:spPr>
                </pic:pic>
              </a:graphicData>
            </a:graphic>
          </wp:inline>
        </w:drawing>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br w:type="textWrapping"/>
      </w:r>
    </w:p>
    <w:p w14:paraId="000002E8">
      <w:pPr>
        <w:tabs>
          <w:tab w:val="left" w:pos="700"/>
        </w:tabs>
        <w:spacing w:line="240" w:lineRule="auto"/>
        <w:jc w:val="both"/>
        <w:rPr>
          <w:rFonts w:ascii="Times New Roman" w:hAnsi="Times New Roman" w:eastAsia="Times New Roman" w:cs="Times New Roman"/>
          <w:sz w:val="28"/>
          <w:szCs w:val="28"/>
        </w:rPr>
      </w:pPr>
    </w:p>
    <w:p w14:paraId="000002E9">
      <w:pPr>
        <w:tabs>
          <w:tab w:val="left" w:pos="700"/>
        </w:tabs>
        <w:spacing w:line="240" w:lineRule="auto"/>
        <w:ind w:left="880" w:leftChars="400" w:firstLine="0" w:firstLineChars="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2. RESNET-50</w:t>
      </w:r>
    </w:p>
    <w:p w14:paraId="34C3E3ED">
      <w:pPr>
        <w:tabs>
          <w:tab w:val="left" w:pos="700"/>
        </w:tabs>
        <w:spacing w:line="240" w:lineRule="auto"/>
        <w:jc w:val="both"/>
        <w:rPr>
          <w:rFonts w:ascii="Times New Roman" w:hAnsi="Times New Roman" w:eastAsia="Times New Roman" w:cs="Times New Roman"/>
          <w:sz w:val="28"/>
          <w:szCs w:val="28"/>
          <w:rtl w:val="0"/>
        </w:rPr>
      </w:pPr>
    </w:p>
    <w:p w14:paraId="000002EA">
      <w:pPr>
        <w:tabs>
          <w:tab w:val="left" w:pos="700"/>
        </w:tabs>
        <w:spacing w:line="240" w:lineRule="auto"/>
        <w:ind w:left="440" w:leftChars="200" w:right="348" w:rightChars="158" w:firstLine="439" w:firstLineChars="15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6050915" cy="3195955"/>
            <wp:effectExtent l="0" t="0" r="14605" b="4445"/>
            <wp:docPr id="77" name="image11.png"/>
            <wp:cNvGraphicFramePr/>
            <a:graphic xmlns:a="http://schemas.openxmlformats.org/drawingml/2006/main">
              <a:graphicData uri="http://schemas.openxmlformats.org/drawingml/2006/picture">
                <pic:pic xmlns:pic="http://schemas.openxmlformats.org/drawingml/2006/picture">
                  <pic:nvPicPr>
                    <pic:cNvPr id="77" name="image11.png"/>
                    <pic:cNvPicPr preferRelativeResize="0"/>
                  </pic:nvPicPr>
                  <pic:blipFill>
                    <a:blip r:embed="rId23"/>
                    <a:srcRect/>
                    <a:stretch>
                      <a:fillRect/>
                    </a:stretch>
                  </pic:blipFill>
                  <pic:spPr>
                    <a:xfrm>
                      <a:off x="0" y="0"/>
                      <a:ext cx="6050915" cy="3196307"/>
                    </a:xfrm>
                    <a:prstGeom prst="rect">
                      <a:avLst/>
                    </a:prstGeom>
                  </pic:spPr>
                </pic:pic>
              </a:graphicData>
            </a:graphic>
          </wp:inline>
        </w:drawing>
      </w:r>
    </w:p>
    <w:p w14:paraId="000002EB">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0670E7D3">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3BF3BDFC">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38898399">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6A5A324C">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0871DFCF">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73E8C913">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tbl>
      <w:tblPr>
        <w:tblStyle w:val="21"/>
        <w:tblpPr w:leftFromText="180" w:rightFromText="180" w:vertAnchor="text" w:horzAnchor="page" w:tblpX="1113" w:tblpY="226"/>
        <w:tblOverlap w:val="never"/>
        <w:tblW w:w="9973"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73"/>
        <w:gridCol w:w="3810"/>
        <w:gridCol w:w="3990"/>
      </w:tblGrid>
      <w:tr w14:paraId="429A03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W w:w="2173" w:type="dxa"/>
            <w:tcBorders>
              <w:top w:val="nil"/>
              <w:left w:val="nil"/>
              <w:bottom w:val="nil"/>
              <w:right w:val="nil"/>
            </w:tcBorders>
            <w:tcMar>
              <w:top w:w="100" w:type="dxa"/>
              <w:left w:w="100" w:type="dxa"/>
              <w:bottom w:w="100" w:type="dxa"/>
              <w:right w:w="100" w:type="dxa"/>
            </w:tcMar>
            <w:vAlign w:val="top"/>
          </w:tcPr>
          <w:p w14:paraId="45EE19ED">
            <w:pPr>
              <w:tabs>
                <w:tab w:val="left" w:pos="700"/>
              </w:tabs>
              <w:spacing w:line="240" w:lineRule="auto"/>
              <w:ind w:left="880" w:leftChars="40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Aspect</w:t>
            </w:r>
          </w:p>
        </w:tc>
        <w:tc>
          <w:tcPr>
            <w:tcW w:w="3810" w:type="dxa"/>
            <w:tcBorders>
              <w:top w:val="nil"/>
              <w:left w:val="nil"/>
              <w:bottom w:val="nil"/>
              <w:right w:val="nil"/>
            </w:tcBorders>
            <w:tcMar>
              <w:top w:w="100" w:type="dxa"/>
              <w:left w:w="100" w:type="dxa"/>
              <w:bottom w:w="100" w:type="dxa"/>
              <w:right w:w="100" w:type="dxa"/>
            </w:tcMar>
            <w:vAlign w:val="top"/>
          </w:tcPr>
          <w:p w14:paraId="22AC6F26">
            <w:pPr>
              <w:tabs>
                <w:tab w:val="left" w:pos="700"/>
              </w:tabs>
              <w:spacing w:line="240" w:lineRule="auto"/>
              <w:ind w:left="880" w:leftChars="40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CNN Model</w:t>
            </w:r>
          </w:p>
        </w:tc>
        <w:tc>
          <w:tcPr>
            <w:tcW w:w="3990" w:type="dxa"/>
            <w:tcBorders>
              <w:top w:val="nil"/>
              <w:left w:val="nil"/>
              <w:bottom w:val="nil"/>
              <w:right w:val="nil"/>
            </w:tcBorders>
            <w:tcMar>
              <w:top w:w="100" w:type="dxa"/>
              <w:left w:w="100" w:type="dxa"/>
              <w:bottom w:w="100" w:type="dxa"/>
              <w:right w:w="100" w:type="dxa"/>
            </w:tcMar>
            <w:vAlign w:val="top"/>
          </w:tcPr>
          <w:p w14:paraId="1FC7390C">
            <w:pPr>
              <w:tabs>
                <w:tab w:val="left" w:pos="700"/>
              </w:tabs>
              <w:spacing w:line="240" w:lineRule="auto"/>
              <w:ind w:left="880" w:leftChars="40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ResNet-50 Model</w:t>
            </w:r>
          </w:p>
        </w:tc>
      </w:tr>
      <w:tr w14:paraId="0983D1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W w:w="2173" w:type="dxa"/>
            <w:tcBorders>
              <w:top w:val="nil"/>
              <w:left w:val="nil"/>
              <w:bottom w:val="nil"/>
              <w:right w:val="nil"/>
            </w:tcBorders>
            <w:tcMar>
              <w:top w:w="100" w:type="dxa"/>
              <w:left w:w="100" w:type="dxa"/>
              <w:bottom w:w="100" w:type="dxa"/>
              <w:right w:w="100" w:type="dxa"/>
            </w:tcMar>
            <w:vAlign w:val="top"/>
          </w:tcPr>
          <w:p w14:paraId="7D61AC80">
            <w:pPr>
              <w:tabs>
                <w:tab w:val="left" w:pos="700"/>
              </w:tabs>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Loss Trend</w:t>
            </w:r>
          </w:p>
        </w:tc>
        <w:tc>
          <w:tcPr>
            <w:tcW w:w="3810" w:type="dxa"/>
            <w:tcBorders>
              <w:top w:val="nil"/>
              <w:left w:val="nil"/>
              <w:bottom w:val="nil"/>
              <w:right w:val="nil"/>
            </w:tcBorders>
            <w:tcMar>
              <w:top w:w="100" w:type="dxa"/>
              <w:left w:w="100" w:type="dxa"/>
              <w:bottom w:w="100" w:type="dxa"/>
              <w:right w:w="100" w:type="dxa"/>
            </w:tcMar>
            <w:vAlign w:val="top"/>
          </w:tcPr>
          <w:p w14:paraId="270037A1">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Training loss reaches near zero, but validation loss fluctuates</w:t>
            </w:r>
          </w:p>
        </w:tc>
        <w:tc>
          <w:tcPr>
            <w:tcW w:w="3990" w:type="dxa"/>
            <w:tcBorders>
              <w:top w:val="nil"/>
              <w:left w:val="nil"/>
              <w:bottom w:val="nil"/>
              <w:right w:val="nil"/>
            </w:tcBorders>
            <w:tcMar>
              <w:top w:w="100" w:type="dxa"/>
              <w:left w:w="100" w:type="dxa"/>
              <w:bottom w:w="100" w:type="dxa"/>
              <w:right w:w="100" w:type="dxa"/>
            </w:tcMar>
            <w:vAlign w:val="top"/>
          </w:tcPr>
          <w:p w14:paraId="23511458">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Both losses decrease, with validation loss reducing faster</w:t>
            </w:r>
          </w:p>
        </w:tc>
      </w:tr>
      <w:tr w14:paraId="463E57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W w:w="2173" w:type="dxa"/>
            <w:tcBorders>
              <w:top w:val="nil"/>
              <w:left w:val="nil"/>
              <w:bottom w:val="nil"/>
              <w:right w:val="nil"/>
            </w:tcBorders>
            <w:tcMar>
              <w:top w:w="100" w:type="dxa"/>
              <w:left w:w="100" w:type="dxa"/>
              <w:bottom w:w="100" w:type="dxa"/>
              <w:right w:w="100" w:type="dxa"/>
            </w:tcMar>
            <w:vAlign w:val="top"/>
          </w:tcPr>
          <w:p w14:paraId="4A346CA3">
            <w:pPr>
              <w:tabs>
                <w:tab w:val="left" w:pos="700"/>
              </w:tabs>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Accuracy Trend</w:t>
            </w:r>
          </w:p>
        </w:tc>
        <w:tc>
          <w:tcPr>
            <w:tcW w:w="3810" w:type="dxa"/>
            <w:tcBorders>
              <w:top w:val="nil"/>
              <w:left w:val="nil"/>
              <w:bottom w:val="nil"/>
              <w:right w:val="nil"/>
            </w:tcBorders>
            <w:tcMar>
              <w:top w:w="100" w:type="dxa"/>
              <w:left w:w="100" w:type="dxa"/>
              <w:bottom w:w="100" w:type="dxa"/>
              <w:right w:w="100" w:type="dxa"/>
            </w:tcMar>
            <w:vAlign w:val="top"/>
          </w:tcPr>
          <w:p w14:paraId="46C42370">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Training accuracy reaches ~100%, validation accuracy is stable</w:t>
            </w:r>
          </w:p>
        </w:tc>
        <w:tc>
          <w:tcPr>
            <w:tcW w:w="3990" w:type="dxa"/>
            <w:tcBorders>
              <w:top w:val="nil"/>
              <w:left w:val="nil"/>
              <w:bottom w:val="nil"/>
              <w:right w:val="nil"/>
            </w:tcBorders>
            <w:tcMar>
              <w:top w:w="100" w:type="dxa"/>
              <w:left w:w="100" w:type="dxa"/>
              <w:bottom w:w="100" w:type="dxa"/>
              <w:right w:w="100" w:type="dxa"/>
            </w:tcMar>
            <w:vAlign w:val="top"/>
          </w:tcPr>
          <w:p w14:paraId="089918D3">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Training accuracy is lower, validation accuracy fluctuates</w:t>
            </w:r>
          </w:p>
        </w:tc>
      </w:tr>
      <w:tr w14:paraId="77D77D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W w:w="2173" w:type="dxa"/>
            <w:tcBorders>
              <w:top w:val="nil"/>
              <w:left w:val="nil"/>
              <w:bottom w:val="nil"/>
              <w:right w:val="nil"/>
            </w:tcBorders>
            <w:tcMar>
              <w:top w:w="100" w:type="dxa"/>
              <w:left w:w="100" w:type="dxa"/>
              <w:bottom w:w="100" w:type="dxa"/>
              <w:right w:w="100" w:type="dxa"/>
            </w:tcMar>
            <w:vAlign w:val="top"/>
          </w:tcPr>
          <w:p w14:paraId="671039AF">
            <w:pPr>
              <w:tabs>
                <w:tab w:val="left" w:pos="700"/>
              </w:tabs>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Overfitting</w:t>
            </w:r>
          </w:p>
        </w:tc>
        <w:tc>
          <w:tcPr>
            <w:tcW w:w="3810" w:type="dxa"/>
            <w:tcBorders>
              <w:top w:val="nil"/>
              <w:left w:val="nil"/>
              <w:bottom w:val="nil"/>
              <w:right w:val="nil"/>
            </w:tcBorders>
            <w:tcMar>
              <w:top w:w="100" w:type="dxa"/>
              <w:left w:w="100" w:type="dxa"/>
              <w:bottom w:w="100" w:type="dxa"/>
              <w:right w:w="100" w:type="dxa"/>
            </w:tcMar>
            <w:vAlign w:val="top"/>
          </w:tcPr>
          <w:p w14:paraId="2F5E08C4">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Some overfitting due to validation loss instability</w:t>
            </w:r>
          </w:p>
        </w:tc>
        <w:tc>
          <w:tcPr>
            <w:tcW w:w="3990" w:type="dxa"/>
            <w:tcBorders>
              <w:top w:val="nil"/>
              <w:left w:val="nil"/>
              <w:bottom w:val="nil"/>
              <w:right w:val="nil"/>
            </w:tcBorders>
            <w:tcMar>
              <w:top w:w="100" w:type="dxa"/>
              <w:left w:w="100" w:type="dxa"/>
              <w:bottom w:w="100" w:type="dxa"/>
              <w:right w:w="100" w:type="dxa"/>
            </w:tcMar>
            <w:vAlign w:val="top"/>
          </w:tcPr>
          <w:p w14:paraId="08551F36">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Less overfitting but high validation accuracy fluctuation</w:t>
            </w:r>
          </w:p>
        </w:tc>
      </w:tr>
      <w:tr w14:paraId="2C29F2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0" w:hRule="atLeast"/>
        </w:trPr>
        <w:tc>
          <w:tcPr>
            <w:tcW w:w="2173" w:type="dxa"/>
            <w:tcBorders>
              <w:top w:val="nil"/>
              <w:left w:val="nil"/>
              <w:bottom w:val="nil"/>
              <w:right w:val="nil"/>
            </w:tcBorders>
            <w:tcMar>
              <w:top w:w="100" w:type="dxa"/>
              <w:left w:w="100" w:type="dxa"/>
              <w:bottom w:w="100" w:type="dxa"/>
              <w:right w:w="100" w:type="dxa"/>
            </w:tcMar>
            <w:vAlign w:val="top"/>
          </w:tcPr>
          <w:p w14:paraId="0EA2269A">
            <w:pPr>
              <w:tabs>
                <w:tab w:val="left" w:pos="700"/>
              </w:tabs>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Generalization</w:t>
            </w:r>
          </w:p>
        </w:tc>
        <w:tc>
          <w:tcPr>
            <w:tcW w:w="3810" w:type="dxa"/>
            <w:tcBorders>
              <w:top w:val="nil"/>
              <w:left w:val="nil"/>
              <w:bottom w:val="nil"/>
              <w:right w:val="nil"/>
            </w:tcBorders>
            <w:tcMar>
              <w:top w:w="100" w:type="dxa"/>
              <w:left w:w="100" w:type="dxa"/>
              <w:bottom w:w="100" w:type="dxa"/>
              <w:right w:w="100" w:type="dxa"/>
            </w:tcMar>
            <w:vAlign w:val="top"/>
          </w:tcPr>
          <w:p w14:paraId="70130EAC">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Performs well but may require regularization</w:t>
            </w:r>
          </w:p>
        </w:tc>
        <w:tc>
          <w:tcPr>
            <w:tcW w:w="3990" w:type="dxa"/>
            <w:tcBorders>
              <w:top w:val="nil"/>
              <w:left w:val="nil"/>
              <w:bottom w:val="nil"/>
              <w:right w:val="nil"/>
            </w:tcBorders>
            <w:tcMar>
              <w:top w:w="100" w:type="dxa"/>
              <w:left w:w="100" w:type="dxa"/>
              <w:bottom w:w="100" w:type="dxa"/>
              <w:right w:w="100" w:type="dxa"/>
            </w:tcMar>
            <w:vAlign w:val="top"/>
          </w:tcPr>
          <w:p w14:paraId="2B7D3360">
            <w:pPr>
              <w:tabs>
                <w:tab w:val="left" w:pos="700"/>
              </w:tabs>
              <w:spacing w:line="240" w:lineRule="auto"/>
              <w:ind w:left="880" w:leftChars="4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Generalizes better but struggles with stable accuracy</w:t>
            </w:r>
          </w:p>
        </w:tc>
      </w:tr>
    </w:tbl>
    <w:p w14:paraId="4F6FA9AF">
      <w:pPr>
        <w:tabs>
          <w:tab w:val="left" w:pos="700"/>
        </w:tabs>
        <w:spacing w:line="240" w:lineRule="auto"/>
        <w:ind w:left="880" w:leftChars="400" w:firstLine="0" w:firstLineChars="0"/>
        <w:jc w:val="both"/>
        <w:rPr>
          <w:rFonts w:ascii="Times New Roman" w:hAnsi="Times New Roman" w:eastAsia="Times New Roman" w:cs="Times New Roman"/>
          <w:sz w:val="28"/>
          <w:szCs w:val="28"/>
        </w:rPr>
      </w:pPr>
    </w:p>
    <w:p w14:paraId="000002FB">
      <w:pPr>
        <w:tabs>
          <w:tab w:val="left" w:pos="700"/>
        </w:tabs>
        <w:spacing w:line="240" w:lineRule="auto"/>
        <w:ind w:left="880" w:leftChars="400" w:firstLine="0" w:firstLineChars="0"/>
        <w:rPr>
          <w:rFonts w:ascii="Times New Roman" w:hAnsi="Times New Roman" w:eastAsia="Times New Roman" w:cs="Times New Roman"/>
          <w:sz w:val="33"/>
          <w:szCs w:val="33"/>
        </w:rPr>
      </w:pPr>
    </w:p>
    <w:p w14:paraId="000002FD">
      <w:pPr>
        <w:spacing w:line="240" w:lineRule="auto"/>
        <w:ind w:left="880" w:leftChars="400" w:firstLine="0" w:firstLineChars="0"/>
        <w:rPr>
          <w:rFonts w:hint="default" w:ascii="Times New Roman" w:hAnsi="Times New Roman" w:eastAsia="Times New Roman" w:cs="Times New Roman"/>
          <w:b/>
          <w:bCs/>
          <w:color w:val="274E13"/>
          <w:sz w:val="32"/>
          <w:szCs w:val="32"/>
          <w:lang w:val="en-US"/>
        </w:rPr>
      </w:pPr>
      <w:r>
        <w:rPr>
          <w:rFonts w:ascii="Times New Roman" w:hAnsi="Times New Roman" w:eastAsia="Times New Roman" w:cs="Times New Roman"/>
          <w:b/>
          <w:bCs/>
          <w:color w:val="000000" w:themeColor="text1"/>
          <w:sz w:val="32"/>
          <w:szCs w:val="32"/>
          <w:highlight w:val="none"/>
          <w:rtl w:val="0"/>
          <w14:textFill>
            <w14:solidFill>
              <w14:schemeClr w14:val="tx1"/>
            </w14:solidFill>
          </w14:textFill>
        </w:rPr>
        <w:t>4.3.3 R</w:t>
      </w:r>
      <w:r>
        <w:rPr>
          <w:rFonts w:hint="default" w:ascii="Times New Roman" w:hAnsi="Times New Roman" w:eastAsia="Times New Roman" w:cs="Times New Roman"/>
          <w:b/>
          <w:bCs/>
          <w:color w:val="000000" w:themeColor="text1"/>
          <w:sz w:val="32"/>
          <w:szCs w:val="32"/>
          <w:highlight w:val="none"/>
          <w:rtl w:val="0"/>
          <w:lang w:val="en-US"/>
          <w14:textFill>
            <w14:solidFill>
              <w14:schemeClr w14:val="tx1"/>
            </w14:solidFill>
          </w14:textFill>
        </w:rPr>
        <w:t>eal Time Hand Size Detection</w:t>
      </w:r>
    </w:p>
    <w:p w14:paraId="000002FE">
      <w:pPr>
        <w:spacing w:line="240" w:lineRule="auto"/>
        <w:ind w:left="880" w:leftChars="400" w:firstLine="0" w:firstLineChars="0"/>
        <w:rPr>
          <w:rFonts w:ascii="Times New Roman" w:hAnsi="Times New Roman" w:eastAsia="Times New Roman" w:cs="Times New Roman"/>
          <w:color w:val="274E13"/>
          <w:sz w:val="28"/>
          <w:szCs w:val="28"/>
        </w:rPr>
      </w:pPr>
    </w:p>
    <w:p w14:paraId="000002FF">
      <w:pPr>
        <w:spacing w:line="240" w:lineRule="auto"/>
        <w:ind w:left="880" w:leftChars="400" w:firstLine="0" w:firstLineChars="0"/>
        <w:rPr>
          <w:rFonts w:ascii="Times New Roman" w:hAnsi="Times New Roman" w:eastAsia="Times New Roman" w:cs="Times New Roman"/>
          <w:i/>
          <w:sz w:val="23"/>
          <w:szCs w:val="23"/>
        </w:rPr>
      </w:pPr>
      <w:r>
        <w:rPr>
          <w:rFonts w:hint="default" w:ascii="Times New Roman" w:hAnsi="Times New Roman" w:eastAsia="Times New Roman" w:cs="Times New Roman"/>
          <w:color w:val="274E13"/>
          <w:sz w:val="28"/>
          <w:szCs w:val="28"/>
          <w:rtl w:val="0"/>
          <w:lang w:val="en-US"/>
        </w:rPr>
        <w:t xml:space="preserve">         </w:t>
      </w:r>
      <w:r>
        <w:rPr>
          <w:rFonts w:ascii="Times New Roman" w:hAnsi="Times New Roman" w:eastAsia="Times New Roman" w:cs="Times New Roman"/>
          <w:color w:val="274E13"/>
          <w:sz w:val="28"/>
          <w:szCs w:val="28"/>
          <w:rtl w:val="0"/>
        </w:rPr>
        <w:t xml:space="preserve">   </w:t>
      </w:r>
      <w:r>
        <w:rPr>
          <w:rFonts w:ascii="Times New Roman" w:hAnsi="Times New Roman" w:eastAsia="Times New Roman" w:cs="Times New Roman"/>
          <w:i/>
          <w:sz w:val="23"/>
          <w:szCs w:val="23"/>
        </w:rPr>
        <w:drawing>
          <wp:inline distT="114300" distB="114300" distL="114300" distR="114300">
            <wp:extent cx="1969135" cy="1928495"/>
            <wp:effectExtent l="0" t="0" r="0" b="0"/>
            <wp:docPr id="69" name="image3.png"/>
            <wp:cNvGraphicFramePr/>
            <a:graphic xmlns:a="http://schemas.openxmlformats.org/drawingml/2006/main">
              <a:graphicData uri="http://schemas.openxmlformats.org/drawingml/2006/picture">
                <pic:pic xmlns:pic="http://schemas.openxmlformats.org/drawingml/2006/picture">
                  <pic:nvPicPr>
                    <pic:cNvPr id="69" name="image3.png"/>
                    <pic:cNvPicPr preferRelativeResize="0"/>
                  </pic:nvPicPr>
                  <pic:blipFill>
                    <a:blip r:embed="rId24"/>
                    <a:srcRect/>
                    <a:stretch>
                      <a:fillRect/>
                    </a:stretch>
                  </pic:blipFill>
                  <pic:spPr>
                    <a:xfrm>
                      <a:off x="0" y="0"/>
                      <a:ext cx="1969190" cy="1929002"/>
                    </a:xfrm>
                    <a:prstGeom prst="rect">
                      <a:avLst/>
                    </a:prstGeom>
                  </pic:spPr>
                </pic:pic>
              </a:graphicData>
            </a:graphic>
          </wp:inline>
        </w:drawing>
      </w:r>
      <w:r>
        <w:rPr>
          <w:rFonts w:ascii="Times New Roman" w:hAnsi="Times New Roman" w:eastAsia="Times New Roman" w:cs="Times New Roman"/>
          <w:i/>
          <w:sz w:val="23"/>
          <w:szCs w:val="23"/>
          <w:rtl w:val="0"/>
        </w:rPr>
        <w:t xml:space="preserve">         </w:t>
      </w:r>
      <w:r>
        <w:rPr>
          <w:rFonts w:ascii="Times New Roman" w:hAnsi="Times New Roman" w:eastAsia="Times New Roman" w:cs="Times New Roman"/>
          <w:i/>
          <w:sz w:val="23"/>
          <w:szCs w:val="23"/>
        </w:rPr>
        <w:drawing>
          <wp:inline distT="114300" distB="114300" distL="114300" distR="114300">
            <wp:extent cx="2021205" cy="1938655"/>
            <wp:effectExtent l="0" t="0" r="0" b="0"/>
            <wp:docPr id="90" name="image69.png"/>
            <wp:cNvGraphicFramePr/>
            <a:graphic xmlns:a="http://schemas.openxmlformats.org/drawingml/2006/main">
              <a:graphicData uri="http://schemas.openxmlformats.org/drawingml/2006/picture">
                <pic:pic xmlns:pic="http://schemas.openxmlformats.org/drawingml/2006/picture">
                  <pic:nvPicPr>
                    <pic:cNvPr id="90" name="image69.png"/>
                    <pic:cNvPicPr preferRelativeResize="0"/>
                  </pic:nvPicPr>
                  <pic:blipFill>
                    <a:blip r:embed="rId25"/>
                    <a:srcRect/>
                    <a:stretch>
                      <a:fillRect/>
                    </a:stretch>
                  </pic:blipFill>
                  <pic:spPr>
                    <a:xfrm>
                      <a:off x="0" y="0"/>
                      <a:ext cx="2021505" cy="1939181"/>
                    </a:xfrm>
                    <a:prstGeom prst="rect">
                      <a:avLst/>
                    </a:prstGeom>
                  </pic:spPr>
                </pic:pic>
              </a:graphicData>
            </a:graphic>
          </wp:inline>
        </w:drawing>
      </w:r>
    </w:p>
    <w:p w14:paraId="00000300">
      <w:pPr>
        <w:spacing w:line="240" w:lineRule="auto"/>
        <w:ind w:left="880" w:leftChars="400" w:firstLine="0" w:firstLineChars="0"/>
        <w:rPr>
          <w:rFonts w:ascii="Times New Roman" w:hAnsi="Times New Roman" w:eastAsia="Times New Roman" w:cs="Times New Roman"/>
          <w:i/>
          <w:sz w:val="23"/>
          <w:szCs w:val="23"/>
        </w:rPr>
      </w:pPr>
    </w:p>
    <w:p w14:paraId="00000301">
      <w:pPr>
        <w:spacing w:line="240" w:lineRule="auto"/>
        <w:ind w:left="880" w:leftChars="400" w:firstLine="0" w:firstLineChars="0"/>
        <w:rPr>
          <w:rFonts w:ascii="Times New Roman" w:hAnsi="Times New Roman" w:eastAsia="Times New Roman" w:cs="Times New Roman"/>
          <w:i/>
          <w:sz w:val="23"/>
          <w:szCs w:val="23"/>
        </w:rPr>
      </w:pPr>
    </w:p>
    <w:p w14:paraId="00000302">
      <w:pPr>
        <w:spacing w:line="240" w:lineRule="auto"/>
        <w:ind w:left="880" w:leftChars="400" w:firstLine="0" w:firstLineChars="0"/>
        <w:rPr>
          <w:rFonts w:ascii="Times New Roman" w:hAnsi="Times New Roman" w:eastAsia="Times New Roman" w:cs="Times New Roman"/>
          <w:i/>
          <w:sz w:val="23"/>
          <w:szCs w:val="23"/>
        </w:rPr>
      </w:pPr>
      <w:r>
        <w:rPr>
          <w:rFonts w:hint="default" w:ascii="Times New Roman" w:hAnsi="Times New Roman" w:eastAsia="Times New Roman" w:cs="Times New Roman"/>
          <w:i/>
          <w:sz w:val="23"/>
          <w:szCs w:val="23"/>
          <w:lang w:val="en-US"/>
        </w:rPr>
        <w:t xml:space="preserve">              </w:t>
      </w:r>
      <w:r>
        <w:rPr>
          <w:rFonts w:ascii="Times New Roman" w:hAnsi="Times New Roman" w:eastAsia="Times New Roman" w:cs="Times New Roman"/>
          <w:i/>
          <w:sz w:val="23"/>
          <w:szCs w:val="23"/>
        </w:rPr>
        <w:drawing>
          <wp:inline distT="114300" distB="114300" distL="114300" distR="114300">
            <wp:extent cx="1924050" cy="1879600"/>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75" name="image8.png"/>
                    <pic:cNvPicPr preferRelativeResize="0"/>
                  </pic:nvPicPr>
                  <pic:blipFill>
                    <a:blip r:embed="rId26"/>
                    <a:srcRect/>
                    <a:stretch>
                      <a:fillRect/>
                    </a:stretch>
                  </pic:blipFill>
                  <pic:spPr>
                    <a:xfrm>
                      <a:off x="0" y="0"/>
                      <a:ext cx="1924050" cy="1879789"/>
                    </a:xfrm>
                    <a:prstGeom prst="rect">
                      <a:avLst/>
                    </a:prstGeom>
                  </pic:spPr>
                </pic:pic>
              </a:graphicData>
            </a:graphic>
          </wp:inline>
        </w:drawing>
      </w:r>
      <w:r>
        <w:rPr>
          <w:rFonts w:ascii="Times New Roman" w:hAnsi="Times New Roman" w:eastAsia="Times New Roman" w:cs="Times New Roman"/>
          <w:i/>
          <w:sz w:val="23"/>
          <w:szCs w:val="23"/>
          <w:rtl w:val="0"/>
        </w:rPr>
        <w:t xml:space="preserve">        </w:t>
      </w:r>
      <w:r>
        <w:rPr>
          <w:rFonts w:ascii="Times New Roman" w:hAnsi="Times New Roman" w:eastAsia="Times New Roman" w:cs="Times New Roman"/>
          <w:i/>
          <w:sz w:val="23"/>
          <w:szCs w:val="23"/>
        </w:rPr>
        <w:drawing>
          <wp:inline distT="114300" distB="114300" distL="114300" distR="114300">
            <wp:extent cx="2151380" cy="1933575"/>
            <wp:effectExtent l="0" t="0" r="7620" b="9525"/>
            <wp:docPr id="72" name="image7.png"/>
            <wp:cNvGraphicFramePr/>
            <a:graphic xmlns:a="http://schemas.openxmlformats.org/drawingml/2006/main">
              <a:graphicData uri="http://schemas.openxmlformats.org/drawingml/2006/picture">
                <pic:pic xmlns:pic="http://schemas.openxmlformats.org/drawingml/2006/picture">
                  <pic:nvPicPr>
                    <pic:cNvPr id="72" name="image7.png"/>
                    <pic:cNvPicPr preferRelativeResize="0"/>
                  </pic:nvPicPr>
                  <pic:blipFill>
                    <a:blip r:embed="rId27"/>
                    <a:srcRect/>
                    <a:stretch>
                      <a:fillRect/>
                    </a:stretch>
                  </pic:blipFill>
                  <pic:spPr>
                    <a:xfrm>
                      <a:off x="0" y="0"/>
                      <a:ext cx="2151380" cy="1933575"/>
                    </a:xfrm>
                    <a:prstGeom prst="rect">
                      <a:avLst/>
                    </a:prstGeom>
                  </pic:spPr>
                </pic:pic>
              </a:graphicData>
            </a:graphic>
          </wp:inline>
        </w:drawing>
      </w:r>
    </w:p>
    <w:p w14:paraId="00000303">
      <w:pPr>
        <w:spacing w:line="240" w:lineRule="auto"/>
        <w:ind w:left="880" w:leftChars="400" w:firstLine="0" w:firstLineChars="0"/>
        <w:rPr>
          <w:rFonts w:ascii="Times New Roman" w:hAnsi="Times New Roman" w:eastAsia="Times New Roman" w:cs="Times New Roman"/>
          <w:i/>
          <w:sz w:val="23"/>
          <w:szCs w:val="23"/>
        </w:rPr>
      </w:pPr>
    </w:p>
    <w:p w14:paraId="00000304">
      <w:pPr>
        <w:spacing w:line="240" w:lineRule="auto"/>
        <w:ind w:left="880" w:leftChars="400" w:firstLine="0" w:firstLineChars="0"/>
        <w:rPr>
          <w:rFonts w:ascii="Times New Roman" w:hAnsi="Times New Roman" w:eastAsia="Times New Roman" w:cs="Times New Roman"/>
          <w:i/>
          <w:sz w:val="23"/>
          <w:szCs w:val="23"/>
        </w:rPr>
      </w:pPr>
    </w:p>
    <w:p w14:paraId="0000030B">
      <w:pPr>
        <w:spacing w:line="240" w:lineRule="auto"/>
        <w:ind w:left="440" w:leftChars="200" w:right="348" w:rightChars="158" w:firstLine="0" w:firstLineChars="0"/>
        <w:rPr>
          <w:rFonts w:ascii="Times New Roman" w:hAnsi="Times New Roman" w:eastAsia="Times New Roman" w:cs="Times New Roman"/>
          <w:color w:val="274E13"/>
          <w:sz w:val="28"/>
          <w:szCs w:val="28"/>
        </w:rPr>
      </w:pPr>
    </w:p>
    <w:p w14:paraId="0000030C">
      <w:pPr>
        <w:tabs>
          <w:tab w:val="left" w:pos="700"/>
        </w:tabs>
        <w:spacing w:line="240" w:lineRule="auto"/>
        <w:ind w:left="440" w:leftChars="200" w:right="348" w:rightChars="158" w:firstLine="0" w:firstLineChars="0"/>
        <w:rPr>
          <w:rFonts w:ascii="Times New Roman" w:hAnsi="Times New Roman" w:eastAsia="Times New Roman" w:cs="Times New Roman"/>
          <w:b/>
          <w:bCs/>
          <w:sz w:val="33"/>
          <w:szCs w:val="33"/>
        </w:rPr>
      </w:pPr>
      <w:r>
        <w:rPr>
          <w:rFonts w:ascii="Times New Roman" w:hAnsi="Times New Roman" w:eastAsia="Times New Roman" w:cs="Times New Roman"/>
          <w:b/>
          <w:bCs/>
          <w:sz w:val="33"/>
          <w:szCs w:val="33"/>
          <w:rtl w:val="0"/>
        </w:rPr>
        <w:t>4.4 Quality Assurance</w:t>
      </w:r>
    </w:p>
    <w:p w14:paraId="0000030D">
      <w:pPr>
        <w:tabs>
          <w:tab w:val="left" w:pos="700"/>
        </w:tabs>
        <w:spacing w:line="240" w:lineRule="auto"/>
        <w:ind w:left="440" w:leftChars="200" w:right="348" w:rightChars="158" w:firstLine="0" w:firstLineChars="0"/>
        <w:rPr>
          <w:rFonts w:ascii="Times New Roman" w:hAnsi="Times New Roman" w:eastAsia="Times New Roman" w:cs="Times New Roman"/>
          <w:sz w:val="33"/>
          <w:szCs w:val="33"/>
        </w:rPr>
      </w:pPr>
    </w:p>
    <w:p w14:paraId="0000030E">
      <w:pPr>
        <w:spacing w:line="240" w:lineRule="auto"/>
        <w:ind w:left="440" w:leftChars="200" w:right="348" w:rightChars="158" w:firstLine="0" w:firstLineChars="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rtl w:val="0"/>
          <w14:textFill>
            <w14:solidFill>
              <w14:schemeClr w14:val="tx1"/>
            </w14:solidFill>
          </w14:textFill>
        </w:rPr>
        <w:t>Quality Assurance (QA) is essential in evaluating the accuracy, efficiency, and reliability of real-time ASL hand sign recognition using CNN and ResNet50 models. In real-world scenarios, a systematic quality assurance strategy guarantees that the system provides accurate and consistent sign language detection. To ensure optimal performance across a variety of ASL gestures, the models are evaluated using accuracy, precision, recall, and F1-score. The custom CNN is contrasted with a pre-trained deep learning model called ResNet50 in order to examine trade-offs between classification accuracy, speed, and feature extraction capacity. Additionally, a variety of methods, such as confusion matrix analysis, unit testing, and integration testing, are used to verify the dataset quality, real-time processing speed, and model robustness. Finding the best model for real-time deployment is the aim in order to minimise misclassification and maximise usability in assistive apps</w:t>
      </w:r>
    </w:p>
    <w:p w14:paraId="0000030F">
      <w:pPr>
        <w:spacing w:line="240" w:lineRule="auto"/>
        <w:rPr>
          <w:rFonts w:ascii="Times New Roman" w:hAnsi="Times New Roman" w:eastAsia="Times New Roman" w:cs="Times New Roman"/>
          <w:color w:val="000000" w:themeColor="text1"/>
          <w:sz w:val="28"/>
          <w:szCs w:val="28"/>
          <w14:textFill>
            <w14:solidFill>
              <w14:schemeClr w14:val="tx1"/>
            </w14:solidFill>
          </w14:textFill>
        </w:rPr>
      </w:pPr>
    </w:p>
    <w:p w14:paraId="00000310">
      <w:pPr>
        <w:spacing w:line="240" w:lineRule="auto"/>
        <w:rPr>
          <w:rFonts w:ascii="Times New Roman" w:hAnsi="Times New Roman" w:eastAsia="Times New Roman" w:cs="Times New Roman"/>
          <w:color w:val="274E13"/>
          <w:sz w:val="28"/>
          <w:szCs w:val="28"/>
        </w:rPr>
      </w:pPr>
    </w:p>
    <w:p w14:paraId="00000311">
      <w:pPr>
        <w:spacing w:line="240" w:lineRule="auto"/>
        <w:rPr>
          <w:rFonts w:ascii="Times New Roman" w:hAnsi="Times New Roman" w:eastAsia="Times New Roman" w:cs="Times New Roman"/>
          <w:color w:val="274E13"/>
          <w:sz w:val="28"/>
          <w:szCs w:val="28"/>
        </w:rPr>
      </w:pPr>
    </w:p>
    <w:p w14:paraId="00000312">
      <w:pPr>
        <w:spacing w:line="240" w:lineRule="auto"/>
        <w:rPr>
          <w:rFonts w:ascii="Times New Roman" w:hAnsi="Times New Roman" w:eastAsia="Times New Roman" w:cs="Times New Roman"/>
          <w:color w:val="274E13"/>
          <w:sz w:val="28"/>
          <w:szCs w:val="28"/>
        </w:rPr>
      </w:pPr>
    </w:p>
    <w:p w14:paraId="00000313">
      <w:pPr>
        <w:spacing w:line="240" w:lineRule="auto"/>
        <w:rPr>
          <w:rFonts w:ascii="Times New Roman" w:hAnsi="Times New Roman" w:eastAsia="Times New Roman" w:cs="Times New Roman"/>
          <w:color w:val="274E13"/>
          <w:sz w:val="28"/>
          <w:szCs w:val="28"/>
        </w:rPr>
      </w:pPr>
    </w:p>
    <w:p w14:paraId="00000314">
      <w:pPr>
        <w:spacing w:line="240" w:lineRule="auto"/>
        <w:rPr>
          <w:rFonts w:ascii="Times New Roman" w:hAnsi="Times New Roman" w:eastAsia="Times New Roman" w:cs="Times New Roman"/>
          <w:color w:val="274E13"/>
          <w:sz w:val="28"/>
          <w:szCs w:val="28"/>
        </w:rPr>
      </w:pPr>
    </w:p>
    <w:p w14:paraId="00000315">
      <w:pPr>
        <w:spacing w:line="240" w:lineRule="auto"/>
        <w:rPr>
          <w:rFonts w:ascii="Times New Roman" w:hAnsi="Times New Roman" w:eastAsia="Times New Roman" w:cs="Times New Roman"/>
          <w:sz w:val="20"/>
          <w:szCs w:val="20"/>
        </w:rPr>
      </w:pPr>
    </w:p>
    <w:p w14:paraId="00000316">
      <w:pPr>
        <w:spacing w:line="240" w:lineRule="auto"/>
        <w:rPr>
          <w:rFonts w:ascii="Times New Roman" w:hAnsi="Times New Roman" w:eastAsia="Times New Roman" w:cs="Times New Roman"/>
          <w:sz w:val="20"/>
          <w:szCs w:val="20"/>
        </w:rPr>
      </w:pPr>
    </w:p>
    <w:p w14:paraId="00000318">
      <w:pPr>
        <w:tabs>
          <w:tab w:val="left" w:pos="8980"/>
        </w:tabs>
        <w:spacing w:line="240" w:lineRule="auto"/>
        <w:rPr>
          <w:rFonts w:ascii="Times New Roman" w:hAnsi="Times New Roman" w:eastAsia="Times New Roman" w:cs="Times New Roman"/>
          <w:sz w:val="23"/>
          <w:szCs w:val="23"/>
        </w:rPr>
        <w:sectPr>
          <w:type w:val="continuous"/>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r>
        <w:rPr>
          <w:rFonts w:ascii="Times New Roman" w:hAnsi="Times New Roman" w:eastAsia="Times New Roman" w:cs="Times New Roman"/>
          <w:sz w:val="20"/>
          <w:szCs w:val="20"/>
          <w:rtl w:val="0"/>
        </w:rPr>
        <w:tab/>
      </w:r>
    </w:p>
    <w:p w14:paraId="00000319">
      <w:pPr>
        <w:spacing w:line="240" w:lineRule="auto"/>
        <w:ind w:left="440" w:leftChars="200" w:right="348" w:rightChars="158" w:firstLine="0" w:firstLineChars="0"/>
        <w:jc w:val="right"/>
        <w:rPr>
          <w:rFonts w:ascii="Times New Roman" w:hAnsi="Times New Roman" w:eastAsia="Times New Roman" w:cs="Times New Roman"/>
          <w:sz w:val="20"/>
          <w:szCs w:val="20"/>
        </w:rPr>
      </w:pPr>
      <w:bookmarkStart w:id="9" w:name="kix.yxk2til7oqv4" w:colFirst="0" w:colLast="0"/>
      <w:bookmarkEnd w:id="9"/>
    </w:p>
    <w:p w14:paraId="0000031A">
      <w:pPr>
        <w:spacing w:line="240" w:lineRule="auto"/>
        <w:ind w:left="440" w:leftChars="200" w:right="348" w:rightChars="158" w:firstLine="0" w:firstLineChars="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Chapter 5</w:t>
      </w:r>
    </w:p>
    <w:p w14:paraId="0000031B">
      <w:pPr>
        <w:spacing w:line="240" w:lineRule="auto"/>
        <w:ind w:left="440" w:leftChars="200" w:right="348" w:rightChars="158" w:firstLine="0" w:firstLineChars="0"/>
        <w:rPr>
          <w:rFonts w:ascii="Times New Roman" w:hAnsi="Times New Roman" w:eastAsia="Times New Roman" w:cs="Times New Roman"/>
          <w:sz w:val="20"/>
          <w:szCs w:val="20"/>
        </w:rPr>
      </w:pPr>
    </w:p>
    <w:p w14:paraId="0000031C">
      <w:pPr>
        <w:spacing w:line="240" w:lineRule="auto"/>
        <w:ind w:left="440" w:leftChars="200" w:right="348" w:rightChars="158" w:firstLine="0" w:firstLineChars="0"/>
        <w:rPr>
          <w:rFonts w:ascii="Times New Roman" w:hAnsi="Times New Roman" w:eastAsia="Times New Roman" w:cs="Times New Roman"/>
          <w:sz w:val="20"/>
          <w:szCs w:val="20"/>
        </w:rPr>
      </w:pPr>
    </w:p>
    <w:p w14:paraId="0000031D">
      <w:pPr>
        <w:spacing w:line="240" w:lineRule="auto"/>
        <w:ind w:left="440" w:leftChars="200" w:right="348" w:rightChars="158" w:firstLine="0" w:firstLineChars="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 xml:space="preserve">Standards Adopted </w:t>
      </w:r>
    </w:p>
    <w:p w14:paraId="0000031E">
      <w:pPr>
        <w:spacing w:line="240" w:lineRule="auto"/>
        <w:ind w:left="440" w:leftChars="200" w:right="348" w:rightChars="158" w:firstLine="0" w:firstLineChars="0"/>
        <w:rPr>
          <w:rFonts w:ascii="Times New Roman" w:hAnsi="Times New Roman" w:eastAsia="Times New Roman" w:cs="Times New Roman"/>
          <w:sz w:val="20"/>
          <w:szCs w:val="20"/>
        </w:rPr>
      </w:pPr>
    </w:p>
    <w:p w14:paraId="00000321">
      <w:pPr>
        <w:spacing w:line="240" w:lineRule="auto"/>
        <w:ind w:left="440" w:leftChars="200" w:right="348" w:rightChars="158" w:firstLine="0" w:firstLineChars="0"/>
        <w:rPr>
          <w:rFonts w:ascii="Times New Roman" w:hAnsi="Times New Roman" w:eastAsia="Times New Roman" w:cs="Times New Roman"/>
          <w:sz w:val="20"/>
          <w:szCs w:val="20"/>
        </w:rPr>
      </w:pPr>
    </w:p>
    <w:p w14:paraId="00000322">
      <w:pPr>
        <w:tabs>
          <w:tab w:val="left" w:pos="700"/>
        </w:tabs>
        <w:spacing w:line="240" w:lineRule="auto"/>
        <w:ind w:left="440" w:leftChars="200" w:right="348" w:rightChars="158" w:firstLine="0" w:firstLineChars="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5.1</w:t>
      </w:r>
      <w:r>
        <w:rPr>
          <w:rFonts w:ascii="Times New Roman" w:hAnsi="Times New Roman" w:eastAsia="Times New Roman" w:cs="Times New Roman"/>
          <w:b/>
          <w:bCs/>
          <w:sz w:val="32"/>
          <w:szCs w:val="32"/>
          <w:rtl w:val="0"/>
        </w:rPr>
        <w:tab/>
      </w:r>
      <w:r>
        <w:rPr>
          <w:rFonts w:ascii="Times New Roman" w:hAnsi="Times New Roman" w:eastAsia="Times New Roman" w:cs="Times New Roman"/>
          <w:b/>
          <w:bCs/>
          <w:sz w:val="32"/>
          <w:szCs w:val="32"/>
          <w:rtl w:val="0"/>
        </w:rPr>
        <w:t>Design Standards</w:t>
      </w:r>
    </w:p>
    <w:p w14:paraId="00000323">
      <w:pPr>
        <w:tabs>
          <w:tab w:val="left" w:pos="700"/>
        </w:tabs>
        <w:spacing w:line="240" w:lineRule="auto"/>
        <w:ind w:left="440" w:leftChars="200" w:right="348" w:rightChars="158" w:firstLine="0" w:firstLineChars="0"/>
        <w:jc w:val="both"/>
        <w:rPr>
          <w:rFonts w:ascii="Times New Roman" w:hAnsi="Times New Roman" w:eastAsia="Times New Roman" w:cs="Times New Roman"/>
          <w:color w:val="FF0000"/>
          <w:sz w:val="28"/>
          <w:szCs w:val="28"/>
        </w:rPr>
      </w:pPr>
    </w:p>
    <w:p w14:paraId="00000324">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standards we adhered to during the project's design phase are the main topic of this section. This mostly relates to how we managed our data and created our CNN model for an ASL detection project. We aim to provide a comprehensive set of design standards, drawing inspiration from engineering disciplines like those that use IEEE and ISO standards.</w:t>
      </w:r>
    </w:p>
    <w:p w14:paraId="00000325">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326">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534025" cy="2733675"/>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67" name="image5.png"/>
                    <pic:cNvPicPr preferRelativeResize="0"/>
                  </pic:nvPicPr>
                  <pic:blipFill>
                    <a:blip r:embed="rId28"/>
                    <a:srcRect/>
                    <a:stretch>
                      <a:fillRect/>
                    </a:stretch>
                  </pic:blipFill>
                  <pic:spPr>
                    <a:xfrm>
                      <a:off x="0" y="0"/>
                      <a:ext cx="5534025" cy="2733675"/>
                    </a:xfrm>
                    <a:prstGeom prst="rect">
                      <a:avLst/>
                    </a:prstGeom>
                  </pic:spPr>
                </pic:pic>
              </a:graphicData>
            </a:graphic>
          </wp:inline>
        </w:drawing>
      </w:r>
    </w:p>
    <w:p w14:paraId="00000327">
      <w:pPr>
        <w:tabs>
          <w:tab w:val="left" w:pos="700"/>
        </w:tabs>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328">
      <w:pPr>
        <w:tabs>
          <w:tab w:val="left" w:pos="700"/>
        </w:tabs>
        <w:spacing w:line="240" w:lineRule="auto"/>
        <w:ind w:left="440" w:leftChars="200" w:right="348" w:rightChars="158" w:firstLine="0" w:firstLineChars="0"/>
        <w:jc w:val="both"/>
        <w:rPr>
          <w:rFonts w:ascii="Times New Roman" w:hAnsi="Times New Roman" w:eastAsia="Times New Roman" w:cs="Times New Roman"/>
          <w:b w:val="0"/>
          <w:bCs/>
          <w:sz w:val="32"/>
          <w:szCs w:val="32"/>
          <w:rtl w:val="0"/>
        </w:rPr>
      </w:pPr>
      <w:r>
        <w:rPr>
          <w:rFonts w:ascii="Times New Roman" w:hAnsi="Times New Roman" w:eastAsia="Times New Roman" w:cs="Times New Roman"/>
          <w:b w:val="0"/>
          <w:bCs/>
          <w:sz w:val="32"/>
          <w:szCs w:val="32"/>
          <w:rtl w:val="0"/>
        </w:rPr>
        <w:t>Dataset Standard</w:t>
      </w:r>
    </w:p>
    <w:p w14:paraId="69E27366">
      <w:pPr>
        <w:tabs>
          <w:tab w:val="left" w:pos="700"/>
        </w:tabs>
        <w:spacing w:line="240" w:lineRule="auto"/>
        <w:ind w:left="440" w:leftChars="200" w:right="348" w:rightChars="158" w:firstLine="0" w:firstLineChars="0"/>
        <w:jc w:val="both"/>
        <w:rPr>
          <w:rFonts w:ascii="Times New Roman" w:hAnsi="Times New Roman" w:eastAsia="Times New Roman" w:cs="Times New Roman"/>
          <w:b/>
          <w:sz w:val="32"/>
          <w:szCs w:val="32"/>
          <w:rtl w:val="0"/>
        </w:rPr>
      </w:pPr>
    </w:p>
    <w:p w14:paraId="00000329">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utilized our personal dataset as our primary data source. This dataset comprises a collection of images representing the 26 letters of the American Sign Language alphabet and 10 numeric digits . The dataset is structured into 36 folders, one for each letter and digit.</w:t>
      </w:r>
    </w:p>
    <w:p w14:paraId="0000032A">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p>
    <w:p w14:paraId="0000032B">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Acquisition and Preparation:</w:t>
      </w:r>
    </w:p>
    <w:p w14:paraId="0000032C">
      <w:pPr>
        <w:numPr>
          <w:ilvl w:val="0"/>
          <w:numId w:val="13"/>
        </w:numPr>
        <w:tabs>
          <w:tab w:val="left" w:pos="700"/>
        </w:tabs>
        <w:spacing w:before="240" w:after="0" w:afterAutospacing="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Personal dataset was created by capturing the photos .</w:t>
      </w:r>
    </w:p>
    <w:p w14:paraId="0000032D">
      <w:pPr>
        <w:numPr>
          <w:ilvl w:val="0"/>
          <w:numId w:val="13"/>
        </w:numPr>
        <w:tabs>
          <w:tab w:val="left" w:pos="700"/>
        </w:tabs>
        <w:spacing w:before="0" w:beforeAutospacing="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Each image in the dataset is a 200x200 pixel GREY image, depicting a single hand sign against a relatively uniform background.</w:t>
      </w:r>
    </w:p>
    <w:p w14:paraId="0000032E">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Image Preprocessing:</w:t>
      </w:r>
    </w:p>
    <w:p w14:paraId="0000032F">
      <w:pPr>
        <w:numPr>
          <w:ilvl w:val="0"/>
          <w:numId w:val="14"/>
        </w:numPr>
        <w:tabs>
          <w:tab w:val="left" w:pos="700"/>
        </w:tabs>
        <w:spacing w:before="240" w:after="0" w:afterAutospacing="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Resizing: No resizing was necessary as the images were already at the desired resolution of 200x200 pixels.</w:t>
      </w:r>
    </w:p>
    <w:p w14:paraId="00000330">
      <w:pPr>
        <w:numPr>
          <w:ilvl w:val="0"/>
          <w:numId w:val="14"/>
        </w:numPr>
        <w:tabs>
          <w:tab w:val="left" w:pos="700"/>
        </w:tabs>
        <w:spacing w:before="0" w:beforeAutospacing="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Grayscale Conversion: The images were kept in GRAYSCALE format.</w:t>
      </w:r>
    </w:p>
    <w:p w14:paraId="182DE0DC">
      <w:pPr>
        <w:tabs>
          <w:tab w:val="left" w:pos="700"/>
        </w:tabs>
        <w:spacing w:before="240" w:after="240" w:line="240" w:lineRule="auto"/>
        <w:ind w:left="880" w:leftChars="400" w:firstLine="0" w:firstLineChars="0"/>
        <w:rPr>
          <w:rFonts w:ascii="Times New Roman" w:hAnsi="Times New Roman" w:eastAsia="Times New Roman" w:cs="Times New Roman"/>
          <w:sz w:val="28"/>
          <w:szCs w:val="28"/>
        </w:rPr>
      </w:pPr>
    </w:p>
    <w:p w14:paraId="00000331">
      <w:pPr>
        <w:tabs>
          <w:tab w:val="left" w:pos="700"/>
        </w:tabs>
        <w:spacing w:before="240" w:after="240" w:line="240" w:lineRule="auto"/>
        <w:ind w:left="880" w:leftChars="400"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5790565" cy="28448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80" name="image22.png"/>
                    <pic:cNvPicPr preferRelativeResize="0"/>
                  </pic:nvPicPr>
                  <pic:blipFill>
                    <a:blip r:embed="rId29"/>
                    <a:srcRect/>
                    <a:stretch>
                      <a:fillRect/>
                    </a:stretch>
                  </pic:blipFill>
                  <pic:spPr>
                    <a:xfrm>
                      <a:off x="0" y="0"/>
                      <a:ext cx="5790890" cy="2844800"/>
                    </a:xfrm>
                    <a:prstGeom prst="rect">
                      <a:avLst/>
                    </a:prstGeom>
                  </pic:spPr>
                </pic:pic>
              </a:graphicData>
            </a:graphic>
          </wp:inline>
        </w:drawing>
      </w:r>
    </w:p>
    <w:p w14:paraId="00000332">
      <w:pPr>
        <w:spacing w:line="240" w:lineRule="auto"/>
        <w:ind w:left="440" w:leftChars="200" w:right="348" w:rightChars="158" w:firstLine="0" w:firstLineChars="0"/>
        <w:rPr>
          <w:rFonts w:ascii="Times New Roman" w:hAnsi="Times New Roman" w:eastAsia="Times New Roman" w:cs="Times New Roman"/>
          <w:sz w:val="28"/>
          <w:szCs w:val="28"/>
        </w:rPr>
      </w:pPr>
    </w:p>
    <w:p w14:paraId="00000333">
      <w:pPr>
        <w:spacing w:line="240" w:lineRule="auto"/>
        <w:ind w:left="440" w:leftChars="200" w:right="348" w:rightChars="158" w:firstLine="0" w:firstLineChars="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5.2   Coding Standards</w:t>
      </w:r>
    </w:p>
    <w:p w14:paraId="00000334">
      <w:pPr>
        <w:spacing w:line="240" w:lineRule="auto"/>
        <w:ind w:left="440" w:leftChars="200" w:right="348" w:rightChars="158" w:firstLine="0" w:firstLineChars="0"/>
        <w:rPr>
          <w:rFonts w:ascii="Times New Roman" w:hAnsi="Times New Roman" w:eastAsia="Times New Roman" w:cs="Times New Roman"/>
          <w:sz w:val="28"/>
          <w:szCs w:val="28"/>
        </w:rPr>
      </w:pPr>
    </w:p>
    <w:p w14:paraId="00000335">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Programming Language: The project was implemented using Python 3.9 .</w:t>
      </w:r>
    </w:p>
    <w:p w14:paraId="00000336">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Libraries: The following key libraries were used:</w:t>
      </w:r>
    </w:p>
    <w:p w14:paraId="00000337">
      <w:pPr>
        <w:numPr>
          <w:ilvl w:val="0"/>
          <w:numId w:val="15"/>
        </w:numPr>
        <w:spacing w:before="240" w:after="0" w:afterAutospacing="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TensorFlow 2.6: For building and training the CNN model.</w:t>
      </w:r>
    </w:p>
    <w:p w14:paraId="00000338">
      <w:pPr>
        <w:numPr>
          <w:ilvl w:val="0"/>
          <w:numId w:val="15"/>
        </w:numPr>
        <w:spacing w:before="0" w:beforeAutospacing="0" w:after="0" w:afterAutospacing="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Keras: A high-level API for building neural networks.</w:t>
      </w:r>
    </w:p>
    <w:p w14:paraId="00000339">
      <w:pPr>
        <w:numPr>
          <w:ilvl w:val="0"/>
          <w:numId w:val="15"/>
        </w:numPr>
        <w:spacing w:before="0" w:beforeAutospacing="0" w:after="0" w:afterAutospacing="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Matplotlib: For data visualization.</w:t>
      </w:r>
    </w:p>
    <w:p w14:paraId="0000033A">
      <w:pPr>
        <w:numPr>
          <w:ilvl w:val="0"/>
          <w:numId w:val="15"/>
        </w:numPr>
        <w:spacing w:before="0" w:beforeAutospacing="0" w:after="0" w:afterAutospacing="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NumPy: For numerical computations.</w:t>
      </w:r>
    </w:p>
    <w:p w14:paraId="0000033B">
      <w:pPr>
        <w:numPr>
          <w:ilvl w:val="0"/>
          <w:numId w:val="15"/>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OpenCV-contrib-python: For computer vision, image processing, and machine learning.</w:t>
      </w:r>
    </w:p>
    <w:p w14:paraId="0000033C">
      <w:pPr>
        <w:numPr>
          <w:ilvl w:val="0"/>
          <w:numId w:val="15"/>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Split-folders: For splitting dataset into 2 ratios ( training and validation) .</w:t>
      </w:r>
    </w:p>
    <w:p w14:paraId="0000033D">
      <w:pPr>
        <w:spacing w:line="240" w:lineRule="auto"/>
        <w:ind w:left="440" w:leftChars="200" w:right="348" w:rightChars="158" w:firstLine="0" w:firstLineChars="0"/>
        <w:jc w:val="both"/>
        <w:rPr>
          <w:rFonts w:ascii="Times New Roman" w:hAnsi="Times New Roman" w:eastAsia="Times New Roman" w:cs="Times New Roman"/>
          <w:sz w:val="28"/>
          <w:szCs w:val="28"/>
        </w:rPr>
      </w:pPr>
    </w:p>
    <w:p w14:paraId="0000033E">
      <w:p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Code Style Guidelines : We adhered to the PEP 8 style guide for Python code. </w:t>
      </w:r>
    </w:p>
    <w:p w14:paraId="0000033F">
      <w:pPr>
        <w:numPr>
          <w:ilvl w:val="0"/>
          <w:numId w:val="1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Write as few lines as possible.</w:t>
      </w:r>
    </w:p>
    <w:p w14:paraId="00000340">
      <w:pPr>
        <w:numPr>
          <w:ilvl w:val="0"/>
          <w:numId w:val="1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Use appropriate naming conventions .</w:t>
      </w:r>
    </w:p>
    <w:p w14:paraId="00000341">
      <w:pPr>
        <w:numPr>
          <w:ilvl w:val="0"/>
          <w:numId w:val="1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Segment blocks of code in the same section into paragraphs .</w:t>
      </w:r>
    </w:p>
    <w:p w14:paraId="00000342">
      <w:pPr>
        <w:numPr>
          <w:ilvl w:val="0"/>
          <w:numId w:val="1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Use indentation to mark the beginning and end of control structures. Clearly specify the code between them .</w:t>
      </w:r>
    </w:p>
    <w:p w14:paraId="00000343">
      <w:pPr>
        <w:numPr>
          <w:ilvl w:val="0"/>
          <w:numId w:val="16"/>
        </w:numPr>
        <w:spacing w:line="240" w:lineRule="auto"/>
        <w:ind w:left="440" w:leftChars="200" w:right="348" w:rightChars="158"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Don’t use lengthy functions. Ideally, a single function should carry out a single task </w:t>
      </w:r>
    </w:p>
    <w:p w14:paraId="00000344">
      <w:pPr>
        <w:spacing w:line="240" w:lineRule="auto"/>
        <w:ind w:left="440" w:leftChars="200" w:right="348" w:rightChars="158" w:firstLine="0" w:firstLineChars="0"/>
        <w:rPr>
          <w:rFonts w:ascii="Times New Roman" w:hAnsi="Times New Roman" w:eastAsia="Times New Roman" w:cs="Times New Roman"/>
          <w:sz w:val="28"/>
          <w:szCs w:val="28"/>
        </w:rPr>
      </w:pPr>
    </w:p>
    <w:p w14:paraId="00000345">
      <w:pPr>
        <w:spacing w:line="240" w:lineRule="auto"/>
        <w:ind w:left="440" w:leftChars="200" w:right="348" w:rightChars="158" w:firstLine="0" w:firstLineChars="0"/>
        <w:rPr>
          <w:rFonts w:ascii="Times New Roman" w:hAnsi="Times New Roman" w:eastAsia="Times New Roman" w:cs="Times New Roman"/>
          <w:b/>
          <w:bCs/>
          <w:color w:val="FF0000"/>
          <w:sz w:val="32"/>
          <w:szCs w:val="32"/>
        </w:rPr>
      </w:pPr>
      <w:r>
        <w:rPr>
          <w:rFonts w:ascii="Times New Roman" w:hAnsi="Times New Roman" w:eastAsia="Times New Roman" w:cs="Times New Roman"/>
          <w:b/>
          <w:bCs/>
          <w:sz w:val="32"/>
          <w:szCs w:val="32"/>
          <w:rtl w:val="0"/>
        </w:rPr>
        <w:t>5.3   Testing Standards</w:t>
      </w:r>
    </w:p>
    <w:p w14:paraId="00000346">
      <w:pPr>
        <w:spacing w:line="240" w:lineRule="auto"/>
        <w:ind w:left="440" w:leftChars="200" w:right="348" w:rightChars="158" w:firstLine="0" w:firstLineChars="0"/>
        <w:rPr>
          <w:rFonts w:ascii="Times New Roman" w:hAnsi="Times New Roman" w:eastAsia="Times New Roman" w:cs="Times New Roman"/>
          <w:sz w:val="20"/>
          <w:szCs w:val="20"/>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6070600</wp:posOffset>
                </wp:positionV>
                <wp:extent cx="5791835" cy="12700"/>
                <wp:effectExtent l="0" t="0" r="0" b="0"/>
                <wp:wrapNone/>
                <wp:docPr id="37" name="Straight Arrow Connector 37"/>
                <wp:cNvGraphicFramePr/>
                <a:graphic xmlns:a="http://schemas.openxmlformats.org/drawingml/2006/main">
                  <a:graphicData uri="http://schemas.microsoft.com/office/word/2010/wordprocessingShape">
                    <wps:wsp>
                      <wps:cNvCnPr/>
                      <wps:spPr>
                        <a:xfrm>
                          <a:off x="2450083" y="3780000"/>
                          <a:ext cx="5791835"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478pt;height:1pt;width:456.05pt;z-index:251659264;mso-width-relative:page;mso-height-relative:page;" fillcolor="#FFFFFF" filled="t" stroked="t" coordsize="21600,21600" o:gfxdata="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Emxl1AAAAAgBAAAPAAAAAAAAAAEA&#10;IAAAACIAAABkcnMvZG93bnJldi54bWxQSwECFAAUAAAACACHTuJAz8NjH0wCAADUBAAADgAAAAAA&#10;AAABACAAAAAjAQAAZHJzL2Uyb0RvYy54bWxQSwUGAAAAAAYABgBZAQAA4QUAAAAA&#10;">
                <v:fill on="t" focussize="0,0"/>
                <v:stroke color="#000000" miterlimit="8" joinstyle="miter"/>
                <v:imagedata o:title=""/>
                <o:lock v:ext="edit" aspectratio="f"/>
              </v:shape>
            </w:pict>
          </mc:Fallback>
        </mc:AlternateContent>
      </w:r>
    </w:p>
    <w:p w14:paraId="00000347">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Splitting: The dataset was divided into training and validation with a ratio of 80:20 . This split ensures that the model is trained on a substantial portion of the data, validated on a separate set for hyperparameter tuning, and evaluated on unseen data to assess its generalization performance. We used stratified sampling to maintain the class distribution across the splits.</w:t>
      </w:r>
    </w:p>
    <w:p w14:paraId="00000348">
      <w:pPr>
        <w:spacing w:line="240" w:lineRule="auto"/>
        <w:ind w:left="880" w:leftChars="400" w:firstLine="0" w:firstLineChars="0"/>
        <w:rPr>
          <w:rFonts w:ascii="Times New Roman" w:hAnsi="Times New Roman" w:eastAsia="Times New Roman" w:cs="Times New Roman"/>
          <w:sz w:val="28"/>
          <w:szCs w:val="28"/>
        </w:rPr>
      </w:pPr>
    </w:p>
    <w:p w14:paraId="00000349">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Evaluation Metrics: The model's performance was evaluated using the following metrics:</w:t>
      </w:r>
    </w:p>
    <w:p w14:paraId="0000034A">
      <w:pPr>
        <w:numPr>
          <w:ilvl w:val="0"/>
          <w:numId w:val="17"/>
        </w:numPr>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Accuracy: To measure the overall correctness of the model's predictions.</w:t>
      </w:r>
    </w:p>
    <w:p w14:paraId="0000034B">
      <w:pPr>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accuracy = (TP + TN) / (TP + TN + FP + FN)</w:t>
      </w:r>
      <w:r>
        <w:rPr>
          <w:color w:val="FFFFFF"/>
          <w:sz w:val="30"/>
          <w:szCs w:val="30"/>
          <w:shd w:val="clear" w:fill="101218"/>
          <w:rtl w:val="0"/>
        </w:rPr>
        <w:t xml:space="preserve">  </w:t>
      </w:r>
    </w:p>
    <w:p w14:paraId="0000034C">
      <w:pPr>
        <w:numPr>
          <w:ilvl w:val="0"/>
          <w:numId w:val="17"/>
        </w:numPr>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Precision, Recall, and F1-score: To assess the model's performance for each individual sign class, particularly useful for identifying potential class imbalance issues. We calculated both micro and macro averages for these metrics.</w:t>
      </w:r>
    </w:p>
    <w:p w14:paraId="0000034D">
      <w:pPr>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Precision = TP / (TP + FP) </w:t>
      </w:r>
    </w:p>
    <w:p w14:paraId="0000034E">
      <w:pPr>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Recall = TP / (TP + FN) </w:t>
      </w:r>
    </w:p>
    <w:p w14:paraId="0000034F">
      <w:pPr>
        <w:spacing w:before="240" w:after="240" w:line="240" w:lineRule="auto"/>
        <w:ind w:left="440" w:leftChars="200" w:right="348" w:rightChars="158" w:firstLine="0" w:firstLineChars="0"/>
        <w:rPr>
          <w:color w:val="EEF0FF"/>
          <w:sz w:val="24"/>
          <w:szCs w:val="24"/>
          <w:shd w:val="clear" w:fill="101218"/>
        </w:rPr>
      </w:pPr>
      <w:r>
        <w:rPr>
          <w:rFonts w:ascii="Times New Roman" w:hAnsi="Times New Roman" w:eastAsia="Times New Roman" w:cs="Times New Roman"/>
          <w:sz w:val="28"/>
          <w:szCs w:val="28"/>
          <w:rtl w:val="0"/>
        </w:rPr>
        <w:t>F1-score = 2 * (Precision * Recall) / (Precision + Recall)</w:t>
      </w:r>
    </w:p>
    <w:p w14:paraId="00000352">
      <w:pPr>
        <w:numPr>
          <w:ilvl w:val="0"/>
          <w:numId w:val="17"/>
        </w:numPr>
        <w:spacing w:before="240" w:after="240"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Confusion Matrix: To provide a detailed breakdown of the model's predictions, showing which signs are most often confused with each other. We normalized the confusion matrix to show percentages.</w:t>
      </w:r>
    </w:p>
    <w:p w14:paraId="00000353">
      <w:pPr>
        <w:spacing w:line="240" w:lineRule="auto"/>
        <w:ind w:left="440" w:leftChars="200" w:right="348" w:rightChars="158" w:firstLine="0" w:firstLineChars="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Validation Strategy: We used k-fold cross-validation with k=5. This technique provides a more robust estimate of the model's performance by training and evaluating it on multiple subsets of the data. We ensured that the folds were stratified to maintain class balance in each fold.</w:t>
      </w:r>
    </w:p>
    <w:p w14:paraId="00000354">
      <w:pPr>
        <w:spacing w:line="240" w:lineRule="auto"/>
        <w:ind w:left="440" w:leftChars="200" w:right="348" w:rightChars="158" w:firstLine="0" w:firstLineChars="0"/>
        <w:rPr>
          <w:rFonts w:ascii="Times New Roman" w:hAnsi="Times New Roman" w:eastAsia="Times New Roman" w:cs="Times New Roman"/>
          <w:sz w:val="28"/>
          <w:szCs w:val="28"/>
        </w:rPr>
      </w:pPr>
    </w:p>
    <w:p w14:paraId="00000355">
      <w:pPr>
        <w:spacing w:line="240" w:lineRule="auto"/>
        <w:ind w:left="440" w:leftChars="200" w:right="348" w:rightChars="158" w:firstLine="0" w:firstLineChars="0"/>
        <w:rPr>
          <w:rFonts w:ascii="Times New Roman" w:hAnsi="Times New Roman" w:eastAsia="Times New Roman" w:cs="Times New Roman"/>
          <w:sz w:val="28"/>
          <w:szCs w:val="28"/>
        </w:rPr>
        <w:sectPr>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r>
        <w:rPr>
          <w:rFonts w:ascii="Times New Roman" w:hAnsi="Times New Roman" w:eastAsia="Times New Roman" w:cs="Times New Roman"/>
          <w:sz w:val="28"/>
          <w:szCs w:val="28"/>
          <w:rtl w:val="0"/>
        </w:rPr>
        <w:t>Class Imbalance: The dataset was analyzed for class imbalance. If significant imbalance was detected, techniques such as stratified sampling during data splitting and class weighting during training were considered to mitigate its impact. We used the class weights parameter in the training process to give more weight to minority classes</w:t>
      </w:r>
    </w:p>
    <w:p w14:paraId="4A458B56">
      <w:pPr>
        <w:spacing w:line="240" w:lineRule="auto"/>
        <w:ind w:right="960"/>
        <w:rPr>
          <w:rFonts w:ascii="Times New Roman" w:hAnsi="Times New Roman" w:eastAsia="Times New Roman" w:cs="Times New Roman"/>
          <w:sz w:val="47"/>
          <w:szCs w:val="47"/>
          <w:rtl w:val="0"/>
        </w:rPr>
      </w:pPr>
      <w:bookmarkStart w:id="10" w:name="kix.ykz922c5ftdg" w:colFirst="0" w:colLast="0"/>
      <w:bookmarkEnd w:id="10"/>
    </w:p>
    <w:p w14:paraId="00000371">
      <w:pPr>
        <w:spacing w:line="240" w:lineRule="auto"/>
        <w:ind w:right="960" w:firstLine="470" w:firstLineChars="10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Chapter 6</w:t>
      </w:r>
    </w:p>
    <w:p w14:paraId="00000372">
      <w:pPr>
        <w:spacing w:line="240" w:lineRule="auto"/>
        <w:ind w:left="440" w:leftChars="200" w:right="348" w:rightChars="158" w:firstLine="0" w:firstLineChars="0"/>
        <w:rPr>
          <w:rFonts w:ascii="Times New Roman" w:hAnsi="Times New Roman" w:eastAsia="Times New Roman" w:cs="Times New Roman"/>
          <w:sz w:val="20"/>
          <w:szCs w:val="20"/>
        </w:rPr>
      </w:pPr>
    </w:p>
    <w:p w14:paraId="00000373">
      <w:pPr>
        <w:spacing w:line="240" w:lineRule="auto"/>
        <w:ind w:left="440" w:leftChars="200" w:right="348" w:rightChars="158" w:firstLine="0" w:firstLineChars="0"/>
        <w:rPr>
          <w:rFonts w:ascii="Times New Roman" w:hAnsi="Times New Roman" w:eastAsia="Times New Roman" w:cs="Times New Roman"/>
          <w:sz w:val="20"/>
          <w:szCs w:val="20"/>
        </w:rPr>
      </w:pPr>
    </w:p>
    <w:p w14:paraId="00000374">
      <w:pPr>
        <w:spacing w:line="240" w:lineRule="auto"/>
        <w:ind w:left="440" w:leftChars="200" w:right="348" w:rightChars="158" w:firstLine="0" w:firstLineChars="0"/>
        <w:rPr>
          <w:rFonts w:ascii="Times New Roman" w:hAnsi="Times New Roman" w:eastAsia="Times New Roman" w:cs="Times New Roman"/>
          <w:sz w:val="47"/>
          <w:szCs w:val="47"/>
        </w:rPr>
      </w:pPr>
      <w:r>
        <w:rPr>
          <w:rFonts w:ascii="Times New Roman" w:hAnsi="Times New Roman" w:eastAsia="Times New Roman" w:cs="Times New Roman"/>
          <w:sz w:val="47"/>
          <w:szCs w:val="47"/>
          <w:rtl w:val="0"/>
        </w:rPr>
        <w:t>Conclusion and Future Scope</w:t>
      </w:r>
    </w:p>
    <w:p w14:paraId="00000376">
      <w:pPr>
        <w:spacing w:line="240" w:lineRule="auto"/>
        <w:ind w:right="348" w:rightChars="158"/>
        <w:rPr>
          <w:rFonts w:ascii="Times New Roman" w:hAnsi="Times New Roman" w:eastAsia="Times New Roman" w:cs="Times New Roman"/>
          <w:sz w:val="20"/>
          <w:szCs w:val="20"/>
        </w:rPr>
      </w:pPr>
    </w:p>
    <w:p w14:paraId="00000377">
      <w:pPr>
        <w:spacing w:line="240" w:lineRule="auto"/>
        <w:ind w:left="440" w:leftChars="200" w:right="348" w:rightChars="158" w:firstLine="0" w:firstLineChars="0"/>
        <w:rPr>
          <w:rFonts w:ascii="Times New Roman" w:hAnsi="Times New Roman" w:eastAsia="Times New Roman" w:cs="Times New Roman"/>
          <w:sz w:val="20"/>
          <w:szCs w:val="20"/>
        </w:rPr>
      </w:pPr>
    </w:p>
    <w:p w14:paraId="00000378">
      <w:pPr>
        <w:spacing w:line="240" w:lineRule="auto"/>
        <w:ind w:left="440" w:leftChars="200" w:right="348" w:rightChars="158" w:firstLine="0" w:firstLineChars="0"/>
        <w:rPr>
          <w:rFonts w:ascii="Times New Roman" w:hAnsi="Times New Roman" w:eastAsia="Times New Roman" w:cs="Times New Roman"/>
          <w:sz w:val="20"/>
          <w:szCs w:val="20"/>
        </w:rPr>
      </w:pPr>
    </w:p>
    <w:p w14:paraId="0000037A">
      <w:pPr>
        <w:tabs>
          <w:tab w:val="left" w:pos="700"/>
        </w:tabs>
        <w:spacing w:line="240" w:lineRule="auto"/>
        <w:ind w:left="440" w:leftChars="200" w:right="348" w:rightChars="158" w:firstLine="0" w:firstLineChars="0"/>
        <w:rPr>
          <w:rFonts w:ascii="Times New Roman" w:hAnsi="Times New Roman" w:eastAsia="Times New Roman" w:cs="Times New Roman"/>
          <w:b/>
          <w:bCs/>
          <w:sz w:val="32"/>
          <w:szCs w:val="32"/>
          <w:rtl w:val="0"/>
        </w:rPr>
      </w:pPr>
      <w:r>
        <w:rPr>
          <w:rFonts w:ascii="Times New Roman" w:hAnsi="Times New Roman" w:eastAsia="Times New Roman" w:cs="Times New Roman"/>
          <w:b/>
          <w:bCs/>
          <w:sz w:val="32"/>
          <w:szCs w:val="32"/>
          <w:rtl w:val="0"/>
        </w:rPr>
        <w:t>6.1</w:t>
      </w:r>
      <w:r>
        <w:rPr>
          <w:rFonts w:ascii="Times New Roman" w:hAnsi="Times New Roman" w:eastAsia="Times New Roman" w:cs="Times New Roman"/>
          <w:b/>
          <w:bCs/>
          <w:sz w:val="32"/>
          <w:szCs w:val="32"/>
          <w:rtl w:val="0"/>
        </w:rPr>
        <w:tab/>
      </w:r>
      <w:r>
        <w:rPr>
          <w:rFonts w:ascii="Times New Roman" w:hAnsi="Times New Roman" w:eastAsia="Times New Roman" w:cs="Times New Roman"/>
          <w:b/>
          <w:bCs/>
          <w:sz w:val="32"/>
          <w:szCs w:val="32"/>
          <w:rtl w:val="0"/>
        </w:rPr>
        <w:t>Conclusion</w:t>
      </w:r>
    </w:p>
    <w:p w14:paraId="47577D74">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tl w:val="0"/>
        </w:rPr>
      </w:pPr>
    </w:p>
    <w:p w14:paraId="0000037C">
      <w:pPr>
        <w:tabs>
          <w:tab w:val="left" w:pos="700"/>
        </w:tabs>
        <w:spacing w:line="240" w:lineRule="auto"/>
        <w:ind w:left="440" w:leftChars="200" w:right="348" w:rightChars="158" w:firstLine="0" w:firstLineChars="0"/>
        <w:rPr>
          <w:rFonts w:hint="default" w:ascii="Times New Roman" w:hAnsi="Times New Roman" w:cs="Times New Roman"/>
          <w:color w:val="1B1C1D"/>
          <w:sz w:val="28"/>
          <w:szCs w:val="28"/>
          <w:rtl w:val="0"/>
        </w:rPr>
      </w:pPr>
      <w:r>
        <w:rPr>
          <w:rFonts w:hint="default" w:ascii="Times New Roman" w:hAnsi="Times New Roman" w:cs="Times New Roman"/>
          <w:color w:val="1B1C1D"/>
          <w:sz w:val="28"/>
          <w:szCs w:val="28"/>
          <w:rtl w:val="0"/>
        </w:rPr>
        <w:t>In this study, we explored a machine learning-based approach to recognizing American Sign Language (ASL). We highlighted the crucial role that sign language recognition systems play in improving communication for the deaf and hard-of-hearing communities. Our model demonstrated a high level of accuracy in identifying ASL gestures and proved capable of real-time recognition. However, incorporating more diverse data from different environments could further enhance its reliability and effectiveness. Currently, the system is limited to recognizing only static ASL alphabet gestures, but future improvements could expand its capabilities to include dynamic signs and more complex gestures.</w:t>
      </w:r>
    </w:p>
    <w:p w14:paraId="44C4BC24">
      <w:pPr>
        <w:tabs>
          <w:tab w:val="left" w:pos="700"/>
        </w:tabs>
        <w:spacing w:line="240" w:lineRule="auto"/>
        <w:ind w:left="440" w:leftChars="200" w:right="348" w:rightChars="158" w:firstLine="0" w:firstLineChars="0"/>
        <w:rPr>
          <w:rFonts w:hint="default"/>
          <w:color w:val="1B1C1D"/>
          <w:sz w:val="28"/>
          <w:szCs w:val="28"/>
          <w:rtl w:val="0"/>
        </w:rPr>
      </w:pPr>
    </w:p>
    <w:p w14:paraId="0000037D">
      <w:pPr>
        <w:tabs>
          <w:tab w:val="left" w:pos="700"/>
        </w:tabs>
        <w:spacing w:line="240" w:lineRule="auto"/>
        <w:ind w:left="440" w:leftChars="200" w:right="348" w:rightChars="158" w:firstLine="0" w:firstLineChars="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tl w:val="0"/>
        </w:rPr>
        <w:t>6.2    Future Scope</w:t>
      </w:r>
    </w:p>
    <w:p w14:paraId="0000037E">
      <w:pPr>
        <w:tabs>
          <w:tab w:val="left" w:pos="700"/>
        </w:tabs>
        <w:spacing w:line="240" w:lineRule="auto"/>
        <w:ind w:left="440" w:leftChars="200" w:right="348" w:rightChars="158" w:firstLine="0" w:firstLineChars="0"/>
        <w:rPr>
          <w:rFonts w:ascii="Times New Roman" w:hAnsi="Times New Roman" w:eastAsia="Times New Roman" w:cs="Times New Roman"/>
          <w:sz w:val="28"/>
          <w:szCs w:val="28"/>
        </w:rPr>
      </w:pPr>
    </w:p>
    <w:p w14:paraId="4C319D64">
      <w:pPr>
        <w:pBdr>
          <w:top w:val="none" w:color="auto" w:sz="0" w:space="0"/>
          <w:left w:val="none" w:color="auto" w:sz="0" w:space="0"/>
          <w:bottom w:val="none" w:color="auto" w:sz="0" w:space="0"/>
          <w:right w:val="none" w:color="auto" w:sz="0" w:space="0"/>
          <w:between w:val="none" w:color="auto" w:sz="0" w:space="0"/>
        </w:pBdr>
        <w:tabs>
          <w:tab w:val="left" w:pos="700"/>
        </w:tabs>
        <w:spacing w:after="240"/>
        <w:ind w:left="440" w:leftChars="200" w:right="348" w:rightChars="158" w:firstLine="0" w:firstLineChars="0"/>
        <w:rPr>
          <w:rFonts w:hint="default" w:ascii="Times New Roman" w:hAnsi="Times New Roman" w:cs="Times New Roman"/>
          <w:color w:val="1B1C1D"/>
          <w:sz w:val="24"/>
          <w:szCs w:val="24"/>
          <w:rtl w:val="0"/>
        </w:rPr>
      </w:pPr>
      <w:r>
        <w:rPr>
          <w:rFonts w:hint="default" w:ascii="Times New Roman" w:hAnsi="Times New Roman" w:cs="Times New Roman"/>
          <w:color w:val="1B1C1D"/>
          <w:sz w:val="28"/>
          <w:szCs w:val="28"/>
          <w:rtl w:val="0"/>
        </w:rPr>
        <w:t>To enhance communication even further, future research should focus on expanding the system’s ability to recognize dynamic sign language motions. Currently, the model has been specifically trained and tested on the ASL alphabet, allowing it to interpret individual letters. However, sign languages vary in vocabulary and structure across different countries and regions. To make the system more versatile and widely applicable, additional research and refinements are needed to evaluate its performance on other sign languages and ensure its adaptability for a broader audience.</w:t>
      </w:r>
    </w:p>
    <w:p w14:paraId="6539564A">
      <w:pPr>
        <w:pBdr>
          <w:top w:val="none" w:color="auto" w:sz="0" w:space="0"/>
          <w:left w:val="none" w:color="auto" w:sz="0" w:space="0"/>
          <w:bottom w:val="none" w:color="auto" w:sz="0" w:space="0"/>
          <w:right w:val="none" w:color="auto" w:sz="0" w:space="0"/>
          <w:between w:val="none" w:color="auto" w:sz="0" w:space="0"/>
        </w:pBdr>
        <w:tabs>
          <w:tab w:val="left" w:pos="700"/>
        </w:tabs>
        <w:spacing w:after="240"/>
        <w:ind w:left="880" w:leftChars="400" w:firstLine="0" w:firstLineChars="0"/>
        <w:rPr>
          <w:color w:val="1B1C1D"/>
          <w:sz w:val="24"/>
          <w:szCs w:val="24"/>
          <w:rtl w:val="0"/>
        </w:rPr>
        <w:sectPr>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6080ACE3">
      <w:pPr>
        <w:spacing w:line="240" w:lineRule="auto"/>
        <w:ind w:left="440" w:leftChars="200" w:right="348" w:rightChars="158" w:firstLine="0" w:firstLineChars="0"/>
        <w:rPr>
          <w:rFonts w:ascii="Times New Roman" w:hAnsi="Times New Roman" w:eastAsia="Times New Roman" w:cs="Times New Roman"/>
          <w:b/>
          <w:i/>
          <w:sz w:val="28"/>
          <w:szCs w:val="28"/>
          <w:rtl w:val="0"/>
        </w:rPr>
      </w:pPr>
      <w:bookmarkStart w:id="11" w:name="kix.2yrm4bcft2sf" w:colFirst="0" w:colLast="0"/>
      <w:bookmarkEnd w:id="11"/>
    </w:p>
    <w:p w14:paraId="3E61AAF9">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67B21AC4">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30739122">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1D61B820">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39D64E12">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08880E15">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462948B9">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5EA90CDA">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6A13FE3F">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05D5EA5C">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328DC7FC">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6385A689">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629F58C1">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0000039B">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r>
        <w:rPr>
          <w:rFonts w:hint="default" w:ascii="Times New Roman" w:hAnsi="Times New Roman" w:eastAsia="Times New Roman" w:cs="Times New Roman"/>
          <w:b/>
          <w:i w:val="0"/>
          <w:iCs/>
          <w:sz w:val="32"/>
          <w:szCs w:val="32"/>
          <w:rtl w:val="0"/>
          <w:lang w:val="en-US"/>
        </w:rPr>
        <w:t>References</w:t>
      </w:r>
    </w:p>
    <w:p w14:paraId="4A52C440">
      <w:pPr>
        <w:spacing w:line="240" w:lineRule="auto"/>
        <w:ind w:left="440" w:leftChars="200" w:right="348" w:rightChars="158" w:firstLine="0" w:firstLineChars="0"/>
        <w:rPr>
          <w:rFonts w:hint="default" w:ascii="Times New Roman" w:hAnsi="Times New Roman" w:eastAsia="Times New Roman" w:cs="Times New Roman"/>
          <w:b/>
          <w:i w:val="0"/>
          <w:iCs/>
          <w:sz w:val="32"/>
          <w:szCs w:val="32"/>
          <w:rtl w:val="0"/>
          <w:lang w:val="en-US"/>
        </w:rPr>
      </w:pPr>
    </w:p>
    <w:p w14:paraId="185A22D6">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[1] </w:t>
      </w:r>
      <w:r>
        <w:rPr>
          <w:rStyle w:val="15"/>
        </w:rPr>
        <w:t>MDPI</w:t>
      </w:r>
      <w:r>
        <w:t xml:space="preserve">, "Sensors | Free Full-Text | Title of the Paper," </w:t>
      </w:r>
      <w:r>
        <w:rPr>
          <w:rStyle w:val="10"/>
        </w:rPr>
        <w:t>Sensors</w:t>
      </w:r>
      <w:r>
        <w:t xml:space="preserve">, vol. 22, no. 3, p. 706, 2022. [Online]. Available: </w:t>
      </w:r>
      <w:r>
        <w:fldChar w:fldCharType="begin"/>
      </w:r>
      <w:r>
        <w:instrText xml:space="preserve"> HYPERLINK "https://doi.org/10.3390/s22030706" \t "_new" </w:instrText>
      </w:r>
      <w:r>
        <w:fldChar w:fldCharType="separate"/>
      </w:r>
      <w:r>
        <w:rPr>
          <w:rStyle w:val="13"/>
        </w:rPr>
        <w:t>https://doi.org/10.3390/s22030706</w:t>
      </w:r>
      <w:r>
        <w:fldChar w:fldCharType="end"/>
      </w:r>
    </w:p>
    <w:p w14:paraId="7EAF3B38">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[2] </w:t>
      </w:r>
      <w:r>
        <w:rPr>
          <w:rStyle w:val="15"/>
        </w:rPr>
        <w:t>A. Mujahid, M. J. Awan, A. Yasin, M. A. Mohammed, R. Damaševičius, R. Maskeliūnas, and K. H. Abdulkareem</w:t>
      </w:r>
      <w:r>
        <w:t xml:space="preserve">, "Real-Time Hand Gesture Recognition Based on Deep Learning YOLOv3 Model," </w:t>
      </w:r>
      <w:r>
        <w:rPr>
          <w:rStyle w:val="10"/>
        </w:rPr>
        <w:t>Applied Sciences</w:t>
      </w:r>
      <w:r>
        <w:t xml:space="preserve">, vol. 11, no. 9, p. 4164, 2021. [Online]. Available: </w:t>
      </w:r>
      <w:r>
        <w:fldChar w:fldCharType="begin"/>
      </w:r>
      <w:r>
        <w:instrText xml:space="preserve"> HYPERLINK "https://doi.org/10.3390/app11094164" \t "_new" </w:instrText>
      </w:r>
      <w:r>
        <w:fldChar w:fldCharType="separate"/>
      </w:r>
      <w:r>
        <w:rPr>
          <w:rStyle w:val="13"/>
        </w:rPr>
        <w:t>https://doi.org/10.3390/app11094164</w:t>
      </w:r>
      <w:r>
        <w:fldChar w:fldCharType="end"/>
      </w:r>
    </w:p>
    <w:p w14:paraId="6A103550">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[3] </w:t>
      </w:r>
      <w:r>
        <w:rPr>
          <w:rStyle w:val="15"/>
        </w:rPr>
        <w:t>R. K. Pathan, M. Biswas, S. Yasmin, M. U. Khandaker, M. Salman, and A. A. F. Youssef</w:t>
      </w:r>
      <w:r>
        <w:t xml:space="preserve">, "RETRACTED ARTICLE: Sign language recognition using the fusion of image and hand landmarks through multi-headed convolutional neural network," </w:t>
      </w:r>
      <w:r>
        <w:rPr>
          <w:rStyle w:val="10"/>
        </w:rPr>
        <w:t>Scientific Reports</w:t>
      </w:r>
      <w:r>
        <w:t xml:space="preserve">, vol. 13, Art. no. 16975, 2023. [Online]. Available: </w:t>
      </w:r>
      <w:r>
        <w:fldChar w:fldCharType="begin"/>
      </w:r>
      <w:r>
        <w:instrText xml:space="preserve"> HYPERLINK "https://doi.org/10.1038/s41598-023-43852-x" \t "_new" </w:instrText>
      </w:r>
      <w:r>
        <w:fldChar w:fldCharType="separate"/>
      </w:r>
      <w:r>
        <w:rPr>
          <w:rStyle w:val="13"/>
        </w:rPr>
        <w:t>https://doi.org/10.1038/s41598-023-43852-x</w:t>
      </w:r>
      <w:r>
        <w:fldChar w:fldCharType="end"/>
      </w:r>
    </w:p>
    <w:p w14:paraId="5A48DD67">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[4] </w:t>
      </w:r>
      <w:r>
        <w:rPr>
          <w:rStyle w:val="15"/>
        </w:rPr>
        <w:t>D. Bhavana, K. K. Kumar, M. B. Chandra, P. V. S. K. Bhargav, D. J. Sanjana, and G. M. Gopi</w:t>
      </w:r>
      <w:r>
        <w:t xml:space="preserve">, "Hand Sign Recognition using CNN," </w:t>
      </w:r>
      <w:r>
        <w:rPr>
          <w:rStyle w:val="10"/>
        </w:rPr>
        <w:t>International Journal of Performability Engineering</w:t>
      </w:r>
      <w:r>
        <w:t xml:space="preserve">, vol. 17, no. 3, pp. 314-321, 2021. [Online]. Available: </w:t>
      </w:r>
      <w:r>
        <w:fldChar w:fldCharType="begin"/>
      </w:r>
      <w:r>
        <w:instrText xml:space="preserve"> HYPERLINK "https://doi.org/10.23940/ijpe.21.03.p7.314321" \t "_new" </w:instrText>
      </w:r>
      <w:r>
        <w:fldChar w:fldCharType="separate"/>
      </w:r>
      <w:r>
        <w:rPr>
          <w:rStyle w:val="13"/>
        </w:rPr>
        <w:t>https://doi.org/10.23940/ijpe.21.03.p7.314321</w:t>
      </w:r>
      <w:r>
        <w:fldChar w:fldCharType="end"/>
      </w:r>
    </w:p>
    <w:p w14:paraId="05F13A6E">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[5] </w:t>
      </w:r>
      <w:r>
        <w:rPr>
          <w:rStyle w:val="15"/>
        </w:rPr>
        <w:t>Sign Solutions</w:t>
      </w:r>
      <w:r>
        <w:t xml:space="preserve">, "The importance of sign language," </w:t>
      </w:r>
      <w:r>
        <w:rPr>
          <w:rStyle w:val="10"/>
        </w:rPr>
        <w:t>Sign Solutions</w:t>
      </w:r>
      <w:r>
        <w:t xml:space="preserve">, [Online]. Available: </w:t>
      </w:r>
      <w:r>
        <w:fldChar w:fldCharType="begin"/>
      </w:r>
      <w:r>
        <w:instrText xml:space="preserve"> HYPERLINK "https://www.signsolutions.uk.com/why-are-there-different-types-of-sign-language/" \t "_new" </w:instrText>
      </w:r>
      <w:r>
        <w:fldChar w:fldCharType="separate"/>
      </w:r>
      <w:r>
        <w:rPr>
          <w:rStyle w:val="13"/>
        </w:rPr>
        <w:t>https://www.signsolutions.uk.com/why-are-there-different-types-of-sign-language/</w:t>
      </w:r>
      <w:r>
        <w:fldChar w:fldCharType="end"/>
      </w:r>
      <w:r>
        <w:t>.</w:t>
      </w:r>
    </w:p>
    <w:p w14:paraId="4952ADD8">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[6] </w:t>
      </w:r>
      <w:r>
        <w:rPr>
          <w:rStyle w:val="15"/>
        </w:rPr>
        <w:t>GeeksforGeeks</w:t>
      </w:r>
      <w:r>
        <w:t xml:space="preserve">, "Convolutional Neural Network (CNN) in Machine Learning," </w:t>
      </w:r>
      <w:r>
        <w:rPr>
          <w:rStyle w:val="10"/>
        </w:rPr>
        <w:t>GeeksforGeeks</w:t>
      </w:r>
      <w:r>
        <w:t xml:space="preserve">, [Online]. Available: </w:t>
      </w:r>
      <w:r>
        <w:fldChar w:fldCharType="begin"/>
      </w:r>
      <w:r>
        <w:instrText xml:space="preserve"> HYPERLINK "https://www.geeksforgeeks.org/convolutional-neural-network-cnn-in-machine-learning/" \t "_new" </w:instrText>
      </w:r>
      <w:r>
        <w:fldChar w:fldCharType="separate"/>
      </w:r>
      <w:r>
        <w:rPr>
          <w:rStyle w:val="13"/>
        </w:rPr>
        <w:t>https://www.geeksforgeeks.org/convolutional-neural-network-cnn-in-machine-learning/</w:t>
      </w:r>
      <w:r>
        <w:fldChar w:fldCharType="end"/>
      </w:r>
      <w:r>
        <w:t>. [Accessed: 10-Oct-2024].</w:t>
      </w:r>
    </w:p>
    <w:p w14:paraId="778FE66A">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[7] </w:t>
      </w:r>
      <w:r>
        <w:rPr>
          <w:rStyle w:val="15"/>
        </w:rPr>
        <w:t>H. Pradhan, S. Kumar, A. S. R. Tiwari, and A. Yadav</w:t>
      </w:r>
      <w:r>
        <w:t xml:space="preserve">, "Development of a Sign Language Recognition System Using Machine Learning," </w:t>
      </w:r>
      <w:r>
        <w:rPr>
          <w:rStyle w:val="10"/>
        </w:rPr>
        <w:t>ResearchGate</w:t>
      </w:r>
      <w:r>
        <w:t xml:space="preserve">, 2023. [Online]. Available: </w:t>
      </w:r>
      <w:r>
        <w:fldChar w:fldCharType="begin"/>
      </w:r>
      <w:r>
        <w:instrText xml:space="preserve"> HYPERLINK "https://www.researchgate.net/publication/373385057" \t "_new" </w:instrText>
      </w:r>
      <w:r>
        <w:fldChar w:fldCharType="separate"/>
      </w:r>
      <w:r>
        <w:rPr>
          <w:rStyle w:val="13"/>
        </w:rPr>
        <w:t>https://www.researchgate.net/publication/373385057</w:t>
      </w:r>
      <w:r>
        <w:fldChar w:fldCharType="end"/>
      </w:r>
    </w:p>
    <w:p w14:paraId="47CA4C07">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[8] </w:t>
      </w:r>
      <w:r>
        <w:rPr>
          <w:rStyle w:val="15"/>
        </w:rPr>
        <w:t>A. A. Alsabbagh and M. M. Al-Jarrah</w:t>
      </w:r>
      <w:r>
        <w:t xml:space="preserve">, "Real-Time Sign Language Fingerspelling Recognition using Convolutional Neural Network," </w:t>
      </w:r>
      <w:r>
        <w:rPr>
          <w:rStyle w:val="10"/>
        </w:rPr>
        <w:t>The International Arab Journal of Information Technology</w:t>
      </w:r>
      <w:r>
        <w:t xml:space="preserve">, vol. 19, no. 4, pp. 593–600, 2022. [Online]. Available: </w:t>
      </w:r>
      <w:r>
        <w:fldChar w:fldCharType="begin"/>
      </w:r>
      <w:r>
        <w:instrText xml:space="preserve"> HYPERLINK "https://iajit.org/upload/files/Real-Time-Sign-Language-Fingerspelling-Recognition-using-Convolutional-Neural-Network.pdf" \t "_new" </w:instrText>
      </w:r>
      <w:r>
        <w:fldChar w:fldCharType="separate"/>
      </w:r>
      <w:r>
        <w:rPr>
          <w:rStyle w:val="13"/>
        </w:rPr>
        <w:t>https://iajit.org/upload/files/Real-Time-Sign-Language-Fingerspelling-Recognition-using-Convolutional-Neural-Network.pdf</w:t>
      </w:r>
      <w:r>
        <w:fldChar w:fldCharType="end"/>
      </w:r>
    </w:p>
    <w:p w14:paraId="79FFC5C7">
      <w:pPr>
        <w:pStyle w:val="14"/>
        <w:keepNext w:val="0"/>
        <w:keepLines w:val="0"/>
        <w:widowControl/>
        <w:suppressLineNumbers w:val="0"/>
        <w:tabs>
          <w:tab w:val="left" w:pos="440"/>
        </w:tabs>
        <w:spacing w:before="0" w:beforeAutospacing="1" w:after="0" w:afterAutospacing="1"/>
        <w:ind w:left="220" w:leftChars="100" w:right="348" w:rightChars="158" w:firstLine="0" w:firstLineChars="0"/>
        <w:jc w:val="both"/>
      </w:pPr>
      <w:r>
        <w:t xml:space="preserve">[9] </w:t>
      </w:r>
      <w:r>
        <w:rPr>
          <w:rStyle w:val="15"/>
        </w:rPr>
        <w:t>M. Solis</w:t>
      </w:r>
      <w:r>
        <w:t xml:space="preserve">, "ReLU activation function: What is it &amp; how does it work?" </w:t>
      </w:r>
      <w:r>
        <w:rPr>
          <w:rStyle w:val="10"/>
        </w:rPr>
        <w:t>Built In</w:t>
      </w:r>
      <w:r>
        <w:t xml:space="preserve">, 25-Aug-2023. [Online]. Available: </w:t>
      </w:r>
      <w:r>
        <w:fldChar w:fldCharType="begin"/>
      </w:r>
      <w:r>
        <w:instrText xml:space="preserve"> HYPERLINK "https://builtin.com/machine-learning/relu-activation-function" \t "_new" </w:instrText>
      </w:r>
      <w:r>
        <w:fldChar w:fldCharType="separate"/>
      </w:r>
      <w:r>
        <w:rPr>
          <w:rStyle w:val="13"/>
        </w:rPr>
        <w:t>https://builtin.com/machine-learning/relu-activation-function</w:t>
      </w:r>
      <w:r>
        <w:fldChar w:fldCharType="end"/>
      </w:r>
    </w:p>
    <w:p w14:paraId="532EA070">
      <w:pPr>
        <w:numPr>
          <w:ilvl w:val="0"/>
          <w:numId w:val="0"/>
        </w:numPr>
        <w:spacing w:line="240" w:lineRule="auto"/>
        <w:ind w:left="440" w:leftChars="200" w:right="348" w:rightChars="158" w:firstLine="0" w:firstLineChars="0"/>
        <w:jc w:val="both"/>
        <w:rPr>
          <w:rFonts w:ascii="Times New Roman" w:hAnsi="Times New Roman" w:eastAsia="Times New Roman" w:cs="Times New Roman"/>
          <w:sz w:val="20"/>
          <w:szCs w:val="20"/>
          <w:rtl w:val="0"/>
        </w:rPr>
      </w:pPr>
    </w:p>
    <w:p w14:paraId="5DA22572">
      <w:pPr>
        <w:numPr>
          <w:ilvl w:val="0"/>
          <w:numId w:val="0"/>
        </w:numPr>
        <w:spacing w:line="240" w:lineRule="auto"/>
        <w:ind w:left="440" w:leftChars="200" w:right="348" w:rightChars="158" w:firstLine="0" w:firstLineChars="0"/>
        <w:jc w:val="both"/>
        <w:rPr>
          <w:rFonts w:ascii="Times New Roman" w:hAnsi="Times New Roman" w:eastAsia="Times New Roman" w:cs="Times New Roman"/>
          <w:sz w:val="20"/>
          <w:szCs w:val="20"/>
          <w:rtl w:val="0"/>
        </w:rPr>
      </w:pPr>
    </w:p>
    <w:p w14:paraId="1292FE12">
      <w:pPr>
        <w:numPr>
          <w:ilvl w:val="0"/>
          <w:numId w:val="0"/>
        </w:numPr>
        <w:spacing w:line="240" w:lineRule="auto"/>
        <w:jc w:val="both"/>
        <w:rPr>
          <w:rFonts w:ascii="Times New Roman" w:hAnsi="Times New Roman" w:eastAsia="Times New Roman" w:cs="Times New Roman"/>
          <w:sz w:val="20"/>
          <w:szCs w:val="20"/>
          <w:rtl w:val="0"/>
        </w:rPr>
      </w:pPr>
    </w:p>
    <w:p w14:paraId="5401FA1D">
      <w:pPr>
        <w:numPr>
          <w:ilvl w:val="0"/>
          <w:numId w:val="0"/>
        </w:numPr>
        <w:spacing w:line="240" w:lineRule="auto"/>
        <w:jc w:val="both"/>
        <w:rPr>
          <w:rFonts w:ascii="Times New Roman" w:hAnsi="Times New Roman" w:eastAsia="Times New Roman" w:cs="Times New Roman"/>
          <w:sz w:val="20"/>
          <w:szCs w:val="20"/>
          <w:rtl w:val="0"/>
        </w:rPr>
      </w:pPr>
    </w:p>
    <w:p w14:paraId="057AD9A8">
      <w:pPr>
        <w:numPr>
          <w:ilvl w:val="0"/>
          <w:numId w:val="0"/>
        </w:numPr>
        <w:spacing w:line="240" w:lineRule="auto"/>
        <w:ind w:right="348" w:rightChars="158" w:firstLine="160" w:firstLineChars="50"/>
        <w:jc w:val="both"/>
        <w:rPr>
          <w:rFonts w:hint="default" w:ascii="Times New Roman" w:hAnsi="Times New Roman" w:eastAsia="Times New Roman" w:cs="Times New Roman"/>
          <w:b/>
          <w:bCs/>
          <w:sz w:val="32"/>
          <w:szCs w:val="32"/>
          <w:rtl w:val="0"/>
          <w:lang w:val="en-US"/>
        </w:rPr>
      </w:pPr>
      <w:r>
        <w:rPr>
          <w:rFonts w:hint="default" w:ascii="Times New Roman" w:hAnsi="Times New Roman" w:eastAsia="Times New Roman" w:cs="Times New Roman"/>
          <w:b/>
          <w:bCs/>
          <w:sz w:val="32"/>
          <w:szCs w:val="32"/>
          <w:rtl w:val="0"/>
          <w:lang w:val="en-US"/>
        </w:rPr>
        <w:t>Appendix</w:t>
      </w:r>
    </w:p>
    <w:p w14:paraId="1D68D4BF">
      <w:pPr>
        <w:tabs>
          <w:tab w:val="left" w:pos="440"/>
        </w:tabs>
        <w:spacing w:before="279"/>
        <w:ind w:left="566" w:leftChars="108" w:right="348" w:rightChars="158" w:hanging="328" w:hangingChars="137"/>
        <w:jc w:val="left"/>
        <w:rPr>
          <w:rFonts w:hint="default" w:ascii="Times New Roman" w:hAnsi="Times New Roman" w:cs="Times New Roman"/>
          <w:sz w:val="24"/>
          <w:szCs w:val="24"/>
        </w:rPr>
      </w:pP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complete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project,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including</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dataset,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available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following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link:</w:t>
      </w:r>
    </w:p>
    <w:p w14:paraId="312D0EAC">
      <w:pPr>
        <w:tabs>
          <w:tab w:val="left" w:pos="440"/>
        </w:tabs>
        <w:spacing w:before="279"/>
        <w:ind w:left="566" w:leftChars="108" w:right="348" w:rightChars="158" w:hanging="328" w:hangingChars="137"/>
        <w:jc w:val="left"/>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"https://github.com/Sparsshhh/Asl-Hand-Sign-Recognition"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https://github.com/Sparsshhh/Asl-Hand-Sign-Recognitio</w:t>
      </w:r>
      <w:r>
        <w:rPr>
          <w:rStyle w:val="13"/>
          <w:rFonts w:hint="default" w:ascii="Times New Roman" w:hAnsi="Times New Roman" w:cs="Times New Roman"/>
          <w:sz w:val="24"/>
          <w:szCs w:val="24"/>
          <w:lang w:val="en-US"/>
        </w:rPr>
        <w:t>n</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w:t>
      </w:r>
    </w:p>
    <w:p w14:paraId="7B3FE074">
      <w:pPr>
        <w:numPr>
          <w:ilvl w:val="0"/>
          <w:numId w:val="0"/>
        </w:numPr>
        <w:spacing w:line="240" w:lineRule="auto"/>
        <w:jc w:val="both"/>
        <w:rPr>
          <w:rFonts w:hint="default" w:ascii="Times New Roman" w:hAnsi="Times New Roman" w:eastAsia="Times New Roman" w:cs="Times New Roman"/>
          <w:b/>
          <w:bCs/>
          <w:sz w:val="32"/>
          <w:szCs w:val="32"/>
          <w:rtl w:val="0"/>
          <w:lang w:val="en-US"/>
        </w:rPr>
      </w:pPr>
    </w:p>
    <w:p w14:paraId="239CE998">
      <w:pPr>
        <w:numPr>
          <w:ilvl w:val="0"/>
          <w:numId w:val="0"/>
        </w:numPr>
        <w:spacing w:line="240" w:lineRule="auto"/>
        <w:jc w:val="both"/>
        <w:rPr>
          <w:rFonts w:ascii="Times New Roman" w:hAnsi="Times New Roman" w:eastAsia="Times New Roman" w:cs="Times New Roman"/>
          <w:sz w:val="20"/>
          <w:szCs w:val="20"/>
          <w:rtl w:val="0"/>
        </w:rPr>
      </w:pPr>
    </w:p>
    <w:p w14:paraId="00000406">
      <w:pPr>
        <w:spacing w:line="240" w:lineRule="auto"/>
        <w:rPr>
          <w:rFonts w:ascii="Times New Roman" w:hAnsi="Times New Roman" w:eastAsia="Times New Roman" w:cs="Times New Roman"/>
          <w:sz w:val="20"/>
          <w:szCs w:val="20"/>
        </w:rPr>
      </w:pPr>
    </w:p>
    <w:p w14:paraId="00000407">
      <w:pPr>
        <w:spacing w:line="240" w:lineRule="auto"/>
        <w:rPr>
          <w:rFonts w:ascii="Times New Roman" w:hAnsi="Times New Roman" w:eastAsia="Times New Roman" w:cs="Times New Roman"/>
          <w:sz w:val="20"/>
          <w:szCs w:val="20"/>
        </w:rPr>
      </w:pPr>
    </w:p>
    <w:p w14:paraId="0000041D">
      <w:pPr>
        <w:spacing w:line="240" w:lineRule="auto"/>
        <w:ind w:right="-13"/>
        <w:jc w:val="both"/>
        <w:rPr>
          <w:rFonts w:ascii="Times New Roman" w:hAnsi="Times New Roman" w:eastAsia="Times New Roman" w:cs="Times New Roman"/>
          <w:b/>
          <w:sz w:val="27"/>
          <w:szCs w:val="27"/>
        </w:rPr>
        <w:sectPr>
          <w:type w:val="continuous"/>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pPr>
    </w:p>
    <w:p w14:paraId="0000041F">
      <w:pPr>
        <w:spacing w:line="240" w:lineRule="auto"/>
        <w:ind w:right="-13"/>
        <w:jc w:val="both"/>
        <w:rPr>
          <w:rFonts w:ascii="Times New Roman" w:hAnsi="Times New Roman" w:eastAsia="Times New Roman" w:cs="Times New Roman"/>
          <w:b/>
          <w:sz w:val="27"/>
          <w:szCs w:val="27"/>
        </w:rPr>
      </w:pPr>
    </w:p>
    <w:sectPr>
      <w:type w:val="continuous"/>
      <w:pgSz w:w="11909" w:h="16834"/>
      <w:pgMar w:top="805" w:right="720" w:bottom="805" w:left="720" w:header="0" w:footer="0" w:gutter="0"/>
      <w:pgBorders>
        <w:top w:val="single" w:color="auto" w:sz="4" w:space="1"/>
        <w:left w:val="single" w:color="auto" w:sz="4" w:space="1"/>
        <w:bottom w:val="single" w:color="auto" w:sz="4" w:space="1"/>
        <w:right w:val="single" w:color="auto" w:sz="4" w:space="1"/>
      </w:pgBorders>
      <w:pgNumType w:fmt="decimal"/>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rd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Segoe UI Variable Small">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377161">
    <w:pPr>
      <w:pStyle w:val="11"/>
    </w:pPr>
    <w:r>
      <w:rPr>
        <w:sz w:val="23"/>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7427B5">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757427B5">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eastAsia="SimSun" w:cs="Times New Roman"/>
        <w:i/>
        <w:iCs/>
        <w:color w:val="000000"/>
        <w:sz w:val="23"/>
        <w:szCs w:val="23"/>
        <w:u w:val="none"/>
        <w:vertAlign w:val="baseline"/>
      </w:rPr>
      <w:t>School of Computer Engineering, KIIT, BBSR</w:t>
    </w: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278AD4"/>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14:paraId="07278AD4"/>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72183CF9"/>
    <w:multiLevelType w:val="multilevel"/>
    <w:tmpl w:val="72183CF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DCB09C0"/>
    <w:rsid w:val="15020758"/>
    <w:rsid w:val="21670633"/>
    <w:rsid w:val="2C493FB6"/>
    <w:rsid w:val="2CA74069"/>
    <w:rsid w:val="2E886A64"/>
    <w:rsid w:val="3F304293"/>
    <w:rsid w:val="4E5E5BAA"/>
    <w:rsid w:val="534F1156"/>
    <w:rsid w:val="671E273D"/>
    <w:rsid w:val="695C7769"/>
    <w:rsid w:val="73EA1ABC"/>
    <w:rsid w:val="742E34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Emphasis"/>
    <w:basedOn w:val="8"/>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7">
    <w:name w:val="Title"/>
    <w:basedOn w:val="1"/>
    <w:next w:val="1"/>
    <w:qFormat/>
    <w:uiPriority w:val="0"/>
    <w:pPr>
      <w:keepNext/>
      <w:keepLines/>
      <w:pageBreakBefore w:val="0"/>
      <w:spacing w:before="0" w:after="60"/>
    </w:pPr>
    <w:rPr>
      <w:sz w:val="52"/>
      <w:szCs w:val="52"/>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20">
    <w:name w:val="_Style 11"/>
    <w:basedOn w:val="18"/>
    <w:qFormat/>
    <w:uiPriority w:val="0"/>
    <w:rPr>
      <w:vertAlign w:val="baseline"/>
    </w:rPr>
    <w:tblPr>
      <w:tblCellMar>
        <w:top w:w="0" w:type="dxa"/>
        <w:left w:w="0" w:type="dxa"/>
        <w:bottom w:w="0" w:type="dxa"/>
        <w:right w:w="0" w:type="dxa"/>
      </w:tblCellMar>
    </w:tblPr>
  </w:style>
  <w:style w:type="table" w:customStyle="1" w:styleId="21">
    <w:name w:val="_Style 12"/>
    <w:basedOn w:val="1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29</Pages>
  <TotalTime>12</TotalTime>
  <ScaleCrop>false</ScaleCrop>
  <LinksUpToDate>false</LinksUpToDate>
  <Application>WPS Office_12.2.0.20782_F1E327BC-269C-435d-A152-05C5408002CA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2025-04-04T07:39:00Z</dcterms:created>
  <dc:creator>KIIT</dc:creator>
  <cp:lastModifiedBy>SPARSH</cp:lastModifiedBy>
  <dcterms:modified xsi:type="dcterms:W3CDTF">2025-04-04T17:50:17Z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8EDA296254EC44E386487B7A17ECD13A_13</vt:lpwstr>
  </property>
</Properties>
</file>